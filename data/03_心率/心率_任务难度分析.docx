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F51">
      <w:pPr>
        <w:jc w:val="center"/>
        <w:rPr>
          <w:rFonts w:hint="eastAsia" w:ascii="宋体" w:hAnsi="宋体" w:eastAsia="宋体" w:cs="宋体"/>
          <w:b/>
          <w:sz w:val="36"/>
          <w:lang w:val="en-US" w:eastAsia="zh-CN"/>
        </w:rPr>
      </w:pPr>
      <w:r>
        <w:rPr>
          <w:rFonts w:hint="eastAsia" w:ascii="宋体" w:hAnsi="宋体" w:eastAsia="宋体" w:cs="宋体"/>
          <w:b/>
          <w:sz w:val="36"/>
        </w:rPr>
        <w:t>不同任务场景下心率数据预处理、特征提取与任务难度统计分析</w:t>
      </w:r>
      <w:r>
        <w:rPr>
          <w:rFonts w:hint="eastAsia" w:ascii="宋体" w:hAnsi="宋体" w:eastAsia="宋体" w:cs="宋体"/>
          <w:b/>
          <w:sz w:val="36"/>
          <w:lang w:val="en-US" w:eastAsia="zh-CN"/>
        </w:rPr>
        <w:t>结果</w:t>
      </w:r>
    </w:p>
    <w:p w14:paraId="55A0F848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</w:rPr>
        <w:t>数据文件：两份心率拆分表_加任务难度(2).xlsx</w:t>
      </w:r>
    </w:p>
    <w:p w14:paraId="66FE12F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分析日期：2026-05-26</w:t>
      </w:r>
    </w:p>
    <w:p w14:paraId="569538A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摘要</w:t>
      </w:r>
    </w:p>
    <w:p w14:paraId="62AC91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本报告对 26 名被试在 9 个任务标签下的心率序列进行了清洗、特征提取和按任务难度的统计比较。</w:t>
      </w:r>
      <w:r>
        <w:rPr>
          <w:rFonts w:hint="eastAsia" w:ascii="宋体" w:hAnsi="宋体" w:eastAsia="宋体" w:cs="宋体"/>
        </w:rPr>
        <w:t xml:space="preserve"> 原始数据共 13,364 条记录，合并重复时间戳后保留 13,362 条；没有发现超出生理范围的心率值；Hampel 局部中位数法校正 65 个局部异常点（0.49%）。</w:t>
      </w:r>
    </w:p>
    <w:p w14:paraId="258393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任务难度按原表格任务标签保留：任务 1、2、4 为中难度，任务 3、5、5_1 为低难度，任务 5_6、5_6_1、5_6_2 为高难度；其中 5_6_1、5_6_2 没有合并到其他类别。</w:t>
      </w:r>
    </w:p>
    <w:p w14:paraId="6AA712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统计上，完整三难度被试的 Friedman 检验显示：平均心率本身没有显著难度效应；显著或接近显著的差异主要出现在最低心率、心率 CV、心率变化斜率和 HR-derived RMSSD 近似值。总体应理解为“难度对心率波动特征的影响较明显，对平均心率的影响不稳定”。</w:t>
      </w:r>
    </w:p>
    <w:p w14:paraId="3ED1270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文献依据与分析边界</w:t>
      </w:r>
    </w:p>
    <w:p w14:paraId="670F2C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HRV 标准文献建议基于连续 RR/NN 间期进行时域和频域分析；本数据字段为离散心率（bpm）及时间戳，并非逐搏 RR 间期，因此本报告不进行频域 HRV 分析。</w:t>
      </w:r>
    </w:p>
    <w:p w14:paraId="33FCB5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SDNN、RMSSD、pNN50 等指标在 HRV 时域分析中常用，但在本报告中仅作为由心率换算 IBI=60000/HR 后的近似变异指标，不能等同于 ECG 逐搏 NN 间期得到的标准 HRV。</w:t>
      </w:r>
    </w:p>
    <w:p w14:paraId="7B8415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预处理采用局部中位数/MAD 异常检测，思路与 HRV 软件中以局部平均/局部趋势识别异常间期的做法一致，用于减小偶发传感器误差或尖峰值对统计特征的影响。</w:t>
      </w:r>
    </w:p>
    <w:p w14:paraId="2F3FB2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心率和 HRV 常被用于心理压力、认知负荷和任务负荷研究，但不同任务范式下结果可能不完全一致，因此本报告以数据驱动的描述统计和配对/非参数检验为主。</w:t>
      </w:r>
    </w:p>
    <w:p w14:paraId="7984C28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数据概况与任务难度划分</w:t>
      </w:r>
    </w:p>
    <w:p w14:paraId="69C7A0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数据包含 1 个工作表“合并数据”；原始记录数 13,364，被试数 26，任务标签数 9，被试-任务片段数 85。</w:t>
      </w:r>
    </w:p>
    <w:p w14:paraId="22AFFF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表 1 任务标签、难度类别、记录数与涉及被试数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7DB9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291F5C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任务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5B966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任务难度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C5BF8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记录数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14444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被试数</w:t>
            </w:r>
          </w:p>
        </w:tc>
      </w:tr>
      <w:tr w14:paraId="4CE8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1E3096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</w:t>
            </w:r>
          </w:p>
        </w:tc>
        <w:tc>
          <w:tcPr>
            <w:tcW w:w="2493" w:type="dxa"/>
            <w:vAlign w:val="center"/>
          </w:tcPr>
          <w:p w14:paraId="7CD133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中</w:t>
            </w:r>
          </w:p>
        </w:tc>
        <w:tc>
          <w:tcPr>
            <w:tcW w:w="2493" w:type="dxa"/>
            <w:vAlign w:val="center"/>
          </w:tcPr>
          <w:p w14:paraId="7B1F34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1403</w:t>
            </w:r>
          </w:p>
        </w:tc>
        <w:tc>
          <w:tcPr>
            <w:tcW w:w="2493" w:type="dxa"/>
            <w:vAlign w:val="center"/>
          </w:tcPr>
          <w:p w14:paraId="6D9787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5</w:t>
            </w:r>
          </w:p>
        </w:tc>
      </w:tr>
      <w:tr w14:paraId="1330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25D555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2</w:t>
            </w:r>
          </w:p>
        </w:tc>
        <w:tc>
          <w:tcPr>
            <w:tcW w:w="2493" w:type="dxa"/>
            <w:vAlign w:val="center"/>
          </w:tcPr>
          <w:p w14:paraId="09D27A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中</w:t>
            </w:r>
          </w:p>
        </w:tc>
        <w:tc>
          <w:tcPr>
            <w:tcW w:w="2493" w:type="dxa"/>
            <w:vAlign w:val="center"/>
          </w:tcPr>
          <w:p w14:paraId="40DA04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2013</w:t>
            </w:r>
          </w:p>
        </w:tc>
        <w:tc>
          <w:tcPr>
            <w:tcW w:w="2493" w:type="dxa"/>
            <w:vAlign w:val="center"/>
          </w:tcPr>
          <w:p w14:paraId="0D55FC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7</w:t>
            </w:r>
          </w:p>
        </w:tc>
      </w:tr>
      <w:tr w14:paraId="4D6C7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072201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3</w:t>
            </w:r>
          </w:p>
        </w:tc>
        <w:tc>
          <w:tcPr>
            <w:tcW w:w="2493" w:type="dxa"/>
            <w:vAlign w:val="center"/>
          </w:tcPr>
          <w:p w14:paraId="7A0632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低</w:t>
            </w:r>
          </w:p>
        </w:tc>
        <w:tc>
          <w:tcPr>
            <w:tcW w:w="2493" w:type="dxa"/>
            <w:vAlign w:val="center"/>
          </w:tcPr>
          <w:p w14:paraId="743A9B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1629</w:t>
            </w:r>
          </w:p>
        </w:tc>
        <w:tc>
          <w:tcPr>
            <w:tcW w:w="2493" w:type="dxa"/>
            <w:vAlign w:val="center"/>
          </w:tcPr>
          <w:p w14:paraId="702E1E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20</w:t>
            </w:r>
          </w:p>
        </w:tc>
      </w:tr>
      <w:tr w14:paraId="7A333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6FE98B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4</w:t>
            </w:r>
          </w:p>
        </w:tc>
        <w:tc>
          <w:tcPr>
            <w:tcW w:w="2493" w:type="dxa"/>
            <w:vAlign w:val="center"/>
          </w:tcPr>
          <w:p w14:paraId="45C80A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中</w:t>
            </w:r>
          </w:p>
        </w:tc>
        <w:tc>
          <w:tcPr>
            <w:tcW w:w="2493" w:type="dxa"/>
            <w:vAlign w:val="center"/>
          </w:tcPr>
          <w:p w14:paraId="0E7776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2860</w:t>
            </w:r>
          </w:p>
        </w:tc>
        <w:tc>
          <w:tcPr>
            <w:tcW w:w="2493" w:type="dxa"/>
            <w:vAlign w:val="center"/>
          </w:tcPr>
          <w:p w14:paraId="09F6BB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12</w:t>
            </w:r>
          </w:p>
        </w:tc>
      </w:tr>
      <w:tr w14:paraId="30C7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441215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5</w:t>
            </w:r>
          </w:p>
        </w:tc>
        <w:tc>
          <w:tcPr>
            <w:tcW w:w="2493" w:type="dxa"/>
            <w:vAlign w:val="center"/>
          </w:tcPr>
          <w:p w14:paraId="40AEC4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低</w:t>
            </w:r>
          </w:p>
        </w:tc>
        <w:tc>
          <w:tcPr>
            <w:tcW w:w="2493" w:type="dxa"/>
            <w:vAlign w:val="center"/>
          </w:tcPr>
          <w:p w14:paraId="2D1390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865</w:t>
            </w:r>
          </w:p>
        </w:tc>
        <w:tc>
          <w:tcPr>
            <w:tcW w:w="2493" w:type="dxa"/>
            <w:vAlign w:val="center"/>
          </w:tcPr>
          <w:p w14:paraId="519F51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10</w:t>
            </w:r>
          </w:p>
        </w:tc>
      </w:tr>
      <w:tr w14:paraId="4B05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731F95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5_1</w:t>
            </w:r>
          </w:p>
        </w:tc>
        <w:tc>
          <w:tcPr>
            <w:tcW w:w="2493" w:type="dxa"/>
            <w:vAlign w:val="center"/>
          </w:tcPr>
          <w:p w14:paraId="2457C8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低</w:t>
            </w:r>
          </w:p>
        </w:tc>
        <w:tc>
          <w:tcPr>
            <w:tcW w:w="2493" w:type="dxa"/>
            <w:vAlign w:val="center"/>
          </w:tcPr>
          <w:p w14:paraId="34CAC1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55</w:t>
            </w:r>
          </w:p>
        </w:tc>
        <w:tc>
          <w:tcPr>
            <w:tcW w:w="2493" w:type="dxa"/>
            <w:vAlign w:val="center"/>
          </w:tcPr>
          <w:p w14:paraId="568054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</w:t>
            </w:r>
          </w:p>
        </w:tc>
      </w:tr>
      <w:tr w14:paraId="0787D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266F4A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5_6</w:t>
            </w:r>
          </w:p>
        </w:tc>
        <w:tc>
          <w:tcPr>
            <w:tcW w:w="2493" w:type="dxa"/>
            <w:vAlign w:val="center"/>
          </w:tcPr>
          <w:p w14:paraId="7DE5A3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高</w:t>
            </w:r>
          </w:p>
        </w:tc>
        <w:tc>
          <w:tcPr>
            <w:tcW w:w="2493" w:type="dxa"/>
            <w:vAlign w:val="center"/>
          </w:tcPr>
          <w:p w14:paraId="561AA3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4093</w:t>
            </w:r>
          </w:p>
        </w:tc>
        <w:tc>
          <w:tcPr>
            <w:tcW w:w="2493" w:type="dxa"/>
            <w:vAlign w:val="center"/>
          </w:tcPr>
          <w:p w14:paraId="7DF0AF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26</w:t>
            </w:r>
          </w:p>
        </w:tc>
      </w:tr>
      <w:tr w14:paraId="2A4E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6719DE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5_6_1</w:t>
            </w:r>
          </w:p>
        </w:tc>
        <w:tc>
          <w:tcPr>
            <w:tcW w:w="2493" w:type="dxa"/>
            <w:vAlign w:val="center"/>
          </w:tcPr>
          <w:p w14:paraId="0983BF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高</w:t>
            </w:r>
          </w:p>
        </w:tc>
        <w:tc>
          <w:tcPr>
            <w:tcW w:w="2493" w:type="dxa"/>
            <w:vAlign w:val="center"/>
          </w:tcPr>
          <w:p w14:paraId="2236A0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361</w:t>
            </w:r>
          </w:p>
        </w:tc>
        <w:tc>
          <w:tcPr>
            <w:tcW w:w="2493" w:type="dxa"/>
            <w:vAlign w:val="center"/>
          </w:tcPr>
          <w:p w14:paraId="5DE05C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3</w:t>
            </w:r>
          </w:p>
        </w:tc>
      </w:tr>
      <w:tr w14:paraId="6BA4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24E656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5_6_2</w:t>
            </w:r>
          </w:p>
        </w:tc>
        <w:tc>
          <w:tcPr>
            <w:tcW w:w="2493" w:type="dxa"/>
            <w:vAlign w:val="center"/>
          </w:tcPr>
          <w:p w14:paraId="0D7B40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高</w:t>
            </w:r>
          </w:p>
        </w:tc>
        <w:tc>
          <w:tcPr>
            <w:tcW w:w="2493" w:type="dxa"/>
            <w:vAlign w:val="center"/>
          </w:tcPr>
          <w:p w14:paraId="728120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83</w:t>
            </w:r>
          </w:p>
        </w:tc>
        <w:tc>
          <w:tcPr>
            <w:tcW w:w="2493" w:type="dxa"/>
            <w:vAlign w:val="center"/>
          </w:tcPr>
          <w:p w14:paraId="2487F1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</w:t>
            </w:r>
          </w:p>
        </w:tc>
      </w:tr>
    </w:tbl>
    <w:p w14:paraId="3179F0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说明：高难度任务明确保留为 5_6、5_6_1、5_6_2 三个原始任务标签；后续所有统计按“任务难度”汇总，但不会把这些任务标签重编码或并入其他任务。</w:t>
      </w:r>
    </w:p>
    <w:p w14:paraId="2D50C89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预处理流程及方法作用</w:t>
      </w:r>
    </w:p>
    <w:p w14:paraId="3B2F4E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表 2 预处理步骤、方法及其作用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0D3B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CA315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步骤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8D2E1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具体方法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B0EC2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作用</w:t>
            </w:r>
          </w:p>
        </w:tc>
      </w:tr>
      <w:tr w14:paraId="77CD4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CAE99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字段标准化与时间解析</w:t>
            </w:r>
          </w:p>
        </w:tc>
        <w:tc>
          <w:tcPr>
            <w:tcW w:w="3324" w:type="dxa"/>
            <w:vAlign w:val="center"/>
          </w:tcPr>
          <w:p w14:paraId="1219EC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将“任务”统一为字符串，解析“日期时间”，按被试-任务-时间排序。</w:t>
            </w:r>
          </w:p>
        </w:tc>
        <w:tc>
          <w:tcPr>
            <w:tcW w:w="3324" w:type="dxa"/>
            <w:vAlign w:val="center"/>
          </w:tcPr>
          <w:p w14:paraId="2355E6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保证任务标签如 5_6_1 不被当作数值或被错误合并；保证时序特征计算方向正确。</w:t>
            </w:r>
          </w:p>
        </w:tc>
      </w:tr>
      <w:tr w14:paraId="6337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B3784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原任务难度校验</w:t>
            </w:r>
          </w:p>
        </w:tc>
        <w:tc>
          <w:tcPr>
            <w:tcW w:w="3324" w:type="dxa"/>
            <w:vAlign w:val="center"/>
          </w:tcPr>
          <w:p w14:paraId="2CD00F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按任务标签强制校验难度：1/2/4=中，3/5/5_1=低，5_6/5_6_1/5_6_2=高。</w:t>
            </w:r>
          </w:p>
        </w:tc>
        <w:tc>
          <w:tcPr>
            <w:tcW w:w="3324" w:type="dxa"/>
            <w:vAlign w:val="center"/>
          </w:tcPr>
          <w:p w14:paraId="133956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避免高难度子任务 5_6_1、5_6_2 在分析中被合并或归错类。</w:t>
            </w:r>
          </w:p>
        </w:tc>
      </w:tr>
      <w:tr w14:paraId="0E9B1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A1E48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重复时间戳合并</w:t>
            </w:r>
          </w:p>
        </w:tc>
        <w:tc>
          <w:tcPr>
            <w:tcW w:w="3324" w:type="dxa"/>
            <w:vAlign w:val="center"/>
          </w:tcPr>
          <w:p w14:paraId="02EBAD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同一被试-任务-时间戳存在重复记录时取心率均值。</w:t>
            </w:r>
          </w:p>
        </w:tc>
        <w:tc>
          <w:tcPr>
            <w:tcW w:w="3324" w:type="dxa"/>
            <w:vAlign w:val="center"/>
          </w:tcPr>
          <w:p w14:paraId="535B6E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避免同一时刻重复观测对均值、方差和样本量产生重复加权。</w:t>
            </w:r>
          </w:p>
        </w:tc>
      </w:tr>
      <w:tr w14:paraId="0702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6E03D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生理范围筛选</w:t>
            </w:r>
          </w:p>
        </w:tc>
        <w:tc>
          <w:tcPr>
            <w:tcW w:w="3324" w:type="dxa"/>
            <w:vAlign w:val="center"/>
          </w:tcPr>
          <w:p w14:paraId="11747A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保留 40–220 bpm 范围内心率。</w:t>
            </w:r>
          </w:p>
        </w:tc>
        <w:tc>
          <w:tcPr>
            <w:tcW w:w="3324" w:type="dxa"/>
            <w:vAlign w:val="center"/>
          </w:tcPr>
          <w:p w14:paraId="5A142A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排除明显不符合成人心率生理范围或设备错误的数值。</w:t>
            </w:r>
          </w:p>
        </w:tc>
      </w:tr>
      <w:tr w14:paraId="35EC7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810E5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Hampel 局部异常校正</w:t>
            </w:r>
          </w:p>
        </w:tc>
        <w:tc>
          <w:tcPr>
            <w:tcW w:w="3324" w:type="dxa"/>
            <w:vAlign w:val="center"/>
          </w:tcPr>
          <w:p w14:paraId="7E74A9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每个被试-任务片段内，使用 5 点滑动窗口中位数和 MAD，超过 3×1.4826×MAD 的局部尖峰替换为窗口中位数。</w:t>
            </w:r>
          </w:p>
        </w:tc>
        <w:tc>
          <w:tcPr>
            <w:tcW w:w="3324" w:type="dxa"/>
            <w:vAlign w:val="center"/>
          </w:tcPr>
          <w:p w14:paraId="24C4BC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降低偶发尖峰或佩戴/传感器异常对标准差、范围、RMSSD 等波动指标的放大效应。</w:t>
            </w:r>
          </w:p>
        </w:tc>
      </w:tr>
      <w:tr w14:paraId="2E6C8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3AB5E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保留原始采样时间</w:t>
            </w:r>
          </w:p>
        </w:tc>
        <w:tc>
          <w:tcPr>
            <w:tcW w:w="3324" w:type="dxa"/>
            <w:vAlign w:val="center"/>
          </w:tcPr>
          <w:p w14:paraId="11F9E6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未对心率序列做强制等间隔重采样。</w:t>
            </w:r>
          </w:p>
        </w:tc>
        <w:tc>
          <w:tcPr>
            <w:tcW w:w="3324" w:type="dxa"/>
            <w:vAlign w:val="center"/>
          </w:tcPr>
          <w:p w14:paraId="01E586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避免在不规则采样数据上人为生成过多插值点；斜率使用真实时间戳归一化。</w:t>
            </w:r>
          </w:p>
        </w:tc>
      </w:tr>
    </w:tbl>
    <w:p w14:paraId="7FFD51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表 3 预处理结果概览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5A7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501D1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7516DE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结果</w:t>
            </w:r>
          </w:p>
        </w:tc>
      </w:tr>
      <w:tr w14:paraId="71C38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84A3B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原始记录数</w:t>
            </w:r>
          </w:p>
        </w:tc>
        <w:tc>
          <w:tcPr>
            <w:tcW w:w="4986" w:type="dxa"/>
            <w:vAlign w:val="center"/>
          </w:tcPr>
          <w:p w14:paraId="1D590E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13,364</w:t>
            </w:r>
          </w:p>
        </w:tc>
      </w:tr>
      <w:tr w14:paraId="3609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4AAFE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关键字段缺失记录数</w:t>
            </w:r>
          </w:p>
        </w:tc>
        <w:tc>
          <w:tcPr>
            <w:tcW w:w="4986" w:type="dxa"/>
            <w:vAlign w:val="center"/>
          </w:tcPr>
          <w:p w14:paraId="6C0300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</w:tr>
      <w:tr w14:paraId="27287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A7946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合并重复时间戳数</w:t>
            </w:r>
          </w:p>
        </w:tc>
        <w:tc>
          <w:tcPr>
            <w:tcW w:w="4986" w:type="dxa"/>
            <w:vAlign w:val="center"/>
          </w:tcPr>
          <w:p w14:paraId="5AC0AB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</w:t>
            </w:r>
          </w:p>
        </w:tc>
      </w:tr>
      <w:tr w14:paraId="5A533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02D36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超出生理范围记录数</w:t>
            </w:r>
          </w:p>
        </w:tc>
        <w:tc>
          <w:tcPr>
            <w:tcW w:w="4986" w:type="dxa"/>
            <w:vAlign w:val="center"/>
          </w:tcPr>
          <w:p w14:paraId="47E596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</w:t>
            </w:r>
          </w:p>
        </w:tc>
      </w:tr>
      <w:tr w14:paraId="2723D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468EC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清洗后记录数</w:t>
            </w:r>
          </w:p>
        </w:tc>
        <w:tc>
          <w:tcPr>
            <w:tcW w:w="4986" w:type="dxa"/>
            <w:vAlign w:val="center"/>
          </w:tcPr>
          <w:p w14:paraId="0D1BDB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13,362</w:t>
            </w:r>
          </w:p>
        </w:tc>
      </w:tr>
      <w:tr w14:paraId="5CA3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C93F6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Hampel 校正点数</w:t>
            </w:r>
          </w:p>
        </w:tc>
        <w:tc>
          <w:tcPr>
            <w:tcW w:w="4986" w:type="dxa"/>
            <w:vAlign w:val="center"/>
          </w:tcPr>
          <w:p w14:paraId="5A0216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65 (0.49%)</w:t>
            </w:r>
          </w:p>
        </w:tc>
      </w:tr>
      <w:tr w14:paraId="40F7D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FD251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被试-任务片段数</w:t>
            </w:r>
          </w:p>
        </w:tc>
        <w:tc>
          <w:tcPr>
            <w:tcW w:w="4986" w:type="dxa"/>
            <w:vAlign w:val="center"/>
          </w:tcPr>
          <w:p w14:paraId="4A3D4F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85</w:t>
            </w:r>
          </w:p>
        </w:tc>
      </w:tr>
    </w:tbl>
    <w:p w14:paraId="57B88B8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表 4 按任务难度的 Hampel 校正点数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F28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409AC9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任务难度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0EB656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校正点数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C99E8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记录数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0725B2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校正比例_%</w:t>
            </w:r>
          </w:p>
        </w:tc>
      </w:tr>
      <w:tr w14:paraId="2706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5A14CB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低</w:t>
            </w:r>
          </w:p>
        </w:tc>
        <w:tc>
          <w:tcPr>
            <w:tcW w:w="2493" w:type="dxa"/>
            <w:vAlign w:val="center"/>
          </w:tcPr>
          <w:p w14:paraId="3678C1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14</w:t>
            </w:r>
          </w:p>
        </w:tc>
        <w:tc>
          <w:tcPr>
            <w:tcW w:w="2493" w:type="dxa"/>
            <w:vAlign w:val="center"/>
          </w:tcPr>
          <w:p w14:paraId="1BF018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2549</w:t>
            </w:r>
          </w:p>
        </w:tc>
        <w:tc>
          <w:tcPr>
            <w:tcW w:w="2493" w:type="dxa"/>
            <w:vAlign w:val="center"/>
          </w:tcPr>
          <w:p w14:paraId="1BDEA1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0.549</w:t>
            </w:r>
          </w:p>
        </w:tc>
      </w:tr>
      <w:tr w14:paraId="42A98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49CDCC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中</w:t>
            </w:r>
          </w:p>
        </w:tc>
        <w:tc>
          <w:tcPr>
            <w:tcW w:w="2493" w:type="dxa"/>
            <w:vAlign w:val="center"/>
          </w:tcPr>
          <w:p w14:paraId="38EE3F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29</w:t>
            </w:r>
          </w:p>
        </w:tc>
        <w:tc>
          <w:tcPr>
            <w:tcW w:w="2493" w:type="dxa"/>
            <w:vAlign w:val="center"/>
          </w:tcPr>
          <w:p w14:paraId="15EF44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6276</w:t>
            </w:r>
          </w:p>
        </w:tc>
        <w:tc>
          <w:tcPr>
            <w:tcW w:w="2493" w:type="dxa"/>
            <w:vAlign w:val="center"/>
          </w:tcPr>
          <w:p w14:paraId="145815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0.462</w:t>
            </w:r>
          </w:p>
        </w:tc>
      </w:tr>
      <w:tr w14:paraId="0B68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58F9E3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高</w:t>
            </w:r>
          </w:p>
        </w:tc>
        <w:tc>
          <w:tcPr>
            <w:tcW w:w="2493" w:type="dxa"/>
            <w:vAlign w:val="center"/>
          </w:tcPr>
          <w:p w14:paraId="3FCF7C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22</w:t>
            </w:r>
          </w:p>
        </w:tc>
        <w:tc>
          <w:tcPr>
            <w:tcW w:w="2493" w:type="dxa"/>
            <w:vAlign w:val="center"/>
          </w:tcPr>
          <w:p w14:paraId="28CCB3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4537</w:t>
            </w:r>
          </w:p>
        </w:tc>
        <w:tc>
          <w:tcPr>
            <w:tcW w:w="2493" w:type="dxa"/>
            <w:vAlign w:val="center"/>
          </w:tcPr>
          <w:p w14:paraId="5471FF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0.485</w:t>
            </w:r>
          </w:p>
        </w:tc>
      </w:tr>
    </w:tbl>
    <w:p w14:paraId="46F59A5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特征提取方法</w:t>
      </w:r>
    </w:p>
    <w:p w14:paraId="0A5EE3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表 5 特征定义、计算方法与解释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923B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7017D2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特征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7BE0A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计算方法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67518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解释/作用</w:t>
            </w:r>
          </w:p>
        </w:tc>
      </w:tr>
      <w:tr w14:paraId="6F64F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B2B0B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有效样本数、时长</w:t>
            </w:r>
          </w:p>
        </w:tc>
        <w:tc>
          <w:tcPr>
            <w:tcW w:w="3324" w:type="dxa"/>
            <w:vAlign w:val="center"/>
          </w:tcPr>
          <w:p w14:paraId="49E9E5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清洗后每个被试-任务片段的观测数与首末时间差。</w:t>
            </w:r>
          </w:p>
        </w:tc>
        <w:tc>
          <w:tcPr>
            <w:tcW w:w="3324" w:type="dxa"/>
            <w:vAlign w:val="center"/>
          </w:tcPr>
          <w:p w14:paraId="16B2A5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用于评估片段长度和特征稳定性。</w:t>
            </w:r>
          </w:p>
        </w:tc>
      </w:tr>
      <w:tr w14:paraId="3404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B7FA1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平均/中位心率</w:t>
            </w:r>
          </w:p>
        </w:tc>
        <w:tc>
          <w:tcPr>
            <w:tcW w:w="3324" w:type="dxa"/>
            <w:vAlign w:val="center"/>
          </w:tcPr>
          <w:p w14:paraId="4AF102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清洗心率的算术均值与中位数。</w:t>
            </w:r>
          </w:p>
        </w:tc>
        <w:tc>
          <w:tcPr>
            <w:tcW w:w="3324" w:type="dxa"/>
            <w:vAlign w:val="center"/>
          </w:tcPr>
          <w:p w14:paraId="781E1E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反映任务期间总体心率水平；中位数对偏态和极端值更稳健。</w:t>
            </w:r>
          </w:p>
        </w:tc>
      </w:tr>
      <w:tr w14:paraId="7B711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3C3014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心率标准差、CV</w:t>
            </w:r>
          </w:p>
        </w:tc>
        <w:tc>
          <w:tcPr>
            <w:tcW w:w="3324" w:type="dxa"/>
            <w:vAlign w:val="center"/>
          </w:tcPr>
          <w:p w14:paraId="4F5339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清洗心率标准差；CV=标准差/均值×100%。</w:t>
            </w:r>
          </w:p>
        </w:tc>
        <w:tc>
          <w:tcPr>
            <w:tcW w:w="3324" w:type="dxa"/>
            <w:vAlign w:val="center"/>
          </w:tcPr>
          <w:p w14:paraId="279C9B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反映任务期间心率波动幅度，CV 便于跨个体比较相对波动。</w:t>
            </w:r>
          </w:p>
        </w:tc>
      </w:tr>
      <w:tr w14:paraId="1BE9E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2A5E4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最低、最高、范围</w:t>
            </w:r>
          </w:p>
        </w:tc>
        <w:tc>
          <w:tcPr>
            <w:tcW w:w="3324" w:type="dxa"/>
            <w:vAlign w:val="center"/>
          </w:tcPr>
          <w:p w14:paraId="3EDB94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清洗心率最小值、最大值和最大-最小差。</w:t>
            </w:r>
          </w:p>
        </w:tc>
        <w:tc>
          <w:tcPr>
            <w:tcW w:w="3324" w:type="dxa"/>
            <w:vAlign w:val="center"/>
          </w:tcPr>
          <w:p w14:paraId="6C9910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反映心率低谷、峰值和总体振幅。</w:t>
            </w:r>
          </w:p>
        </w:tc>
      </w:tr>
      <w:tr w14:paraId="1689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AD92D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心率斜率</w:t>
            </w:r>
          </w:p>
        </w:tc>
        <w:tc>
          <w:tcPr>
            <w:tcW w:w="3324" w:type="dxa"/>
            <w:vAlign w:val="center"/>
          </w:tcPr>
          <w:p w14:paraId="5571E0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以真实时间为自变量，线性回归心率对时间的斜率，单位 bpm/min。</w:t>
            </w:r>
          </w:p>
        </w:tc>
        <w:tc>
          <w:tcPr>
            <w:tcW w:w="3324" w:type="dxa"/>
            <w:vAlign w:val="center"/>
          </w:tcPr>
          <w:p w14:paraId="49C286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反映任务过程中心率随时间上升或下降的趋势。</w:t>
            </w:r>
          </w:p>
        </w:tc>
      </w:tr>
      <w:tr w14:paraId="1E604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7529C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SDNN 近似</w:t>
            </w:r>
          </w:p>
        </w:tc>
        <w:tc>
          <w:tcPr>
            <w:tcW w:w="3324" w:type="dxa"/>
            <w:vAlign w:val="center"/>
          </w:tcPr>
          <w:p w14:paraId="3E103B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将 HR 换算为 IBI=60000/HR(ms) 后计算 IBI 标准差。</w:t>
            </w:r>
          </w:p>
        </w:tc>
        <w:tc>
          <w:tcPr>
            <w:tcW w:w="3324" w:type="dxa"/>
            <w:vAlign w:val="center"/>
          </w:tcPr>
          <w:p w14:paraId="38244C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近似反映心率换算间期的总体离散程度；不是标准逐搏 NN 间期 SDNN。</w:t>
            </w:r>
          </w:p>
        </w:tc>
      </w:tr>
      <w:tr w14:paraId="551E3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07E13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RMSSD 近似</w:t>
            </w:r>
          </w:p>
        </w:tc>
        <w:tc>
          <w:tcPr>
            <w:tcW w:w="3324" w:type="dxa"/>
            <w:vAlign w:val="center"/>
          </w:tcPr>
          <w:p w14:paraId="33BC62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换算 IBI 相邻差分平方均值的平方根。</w:t>
            </w:r>
          </w:p>
        </w:tc>
        <w:tc>
          <w:tcPr>
            <w:tcW w:w="3324" w:type="dxa"/>
            <w:vAlign w:val="center"/>
          </w:tcPr>
          <w:p w14:paraId="6D586D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近似反映短时相邻波动；不是标准逐搏 RMSSD。</w:t>
            </w:r>
          </w:p>
        </w:tc>
      </w:tr>
      <w:tr w14:paraId="78DE9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AD522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pNN50 近似</w:t>
            </w:r>
          </w:p>
        </w:tc>
        <w:tc>
          <w:tcPr>
            <w:tcW w:w="3324" w:type="dxa"/>
            <w:vAlign w:val="center"/>
          </w:tcPr>
          <w:p w14:paraId="48AD13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相邻换算 IBI 差的绝对值 &gt;50 ms 的比例。</w:t>
            </w:r>
          </w:p>
        </w:tc>
        <w:tc>
          <w:tcPr>
            <w:tcW w:w="3324" w:type="dxa"/>
            <w:vAlign w:val="center"/>
          </w:tcPr>
          <w:p w14:paraId="3F3701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近似反映较大相邻波动比例；需结合采样间隔谨慎解释。</w:t>
            </w:r>
          </w:p>
        </w:tc>
      </w:tr>
    </w:tbl>
    <w:p w14:paraId="0CCCAC7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按任务难度的描述性分析</w:t>
      </w:r>
      <w:bookmarkStart w:id="0" w:name="_GoBack"/>
      <w:bookmarkEnd w:id="0"/>
    </w:p>
    <w:p w14:paraId="41CAE9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描述统计以“被试-难度”为单位：先对同一被试在同一难度下的多个任务特征取平均，再按低/中/高难度汇总。这样可以降低某一任务采样点较多导致的加权偏倚。</w:t>
      </w:r>
    </w:p>
    <w:p w14:paraId="15A9E8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表 6 不同任务难度下各特征的描述性统计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14:paraId="5498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71DCDF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特征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8609D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任务难度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268016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n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24E082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均值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A2DA6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标准差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4A0690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中位数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4A95D9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Q1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12368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Q3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5E8142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IQR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5DA39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最小值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1F9A9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4"/>
              </w:rPr>
              <w:t>最大值</w:t>
            </w:r>
          </w:p>
        </w:tc>
      </w:tr>
      <w:tr w14:paraId="0549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DA3C2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平均心率 (bpm)</w:t>
            </w:r>
          </w:p>
        </w:tc>
        <w:tc>
          <w:tcPr>
            <w:tcW w:w="907" w:type="dxa"/>
            <w:vAlign w:val="center"/>
          </w:tcPr>
          <w:p w14:paraId="0851F7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64925E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545C82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78.01</w:t>
            </w:r>
          </w:p>
        </w:tc>
        <w:tc>
          <w:tcPr>
            <w:tcW w:w="907" w:type="dxa"/>
            <w:vAlign w:val="center"/>
          </w:tcPr>
          <w:p w14:paraId="2B04DA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7.94</w:t>
            </w:r>
          </w:p>
        </w:tc>
        <w:tc>
          <w:tcPr>
            <w:tcW w:w="907" w:type="dxa"/>
            <w:vAlign w:val="center"/>
          </w:tcPr>
          <w:p w14:paraId="010954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76.27</w:t>
            </w:r>
          </w:p>
        </w:tc>
        <w:tc>
          <w:tcPr>
            <w:tcW w:w="907" w:type="dxa"/>
            <w:vAlign w:val="center"/>
          </w:tcPr>
          <w:p w14:paraId="36188B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73.48</w:t>
            </w:r>
          </w:p>
        </w:tc>
        <w:tc>
          <w:tcPr>
            <w:tcW w:w="907" w:type="dxa"/>
            <w:vAlign w:val="center"/>
          </w:tcPr>
          <w:p w14:paraId="38E180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82.05</w:t>
            </w:r>
          </w:p>
        </w:tc>
        <w:tc>
          <w:tcPr>
            <w:tcW w:w="907" w:type="dxa"/>
            <w:vAlign w:val="center"/>
          </w:tcPr>
          <w:p w14:paraId="57614F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8.57</w:t>
            </w:r>
          </w:p>
        </w:tc>
        <w:tc>
          <w:tcPr>
            <w:tcW w:w="907" w:type="dxa"/>
            <w:vAlign w:val="center"/>
          </w:tcPr>
          <w:p w14:paraId="7A3C3D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68.24</w:t>
            </w:r>
          </w:p>
        </w:tc>
        <w:tc>
          <w:tcPr>
            <w:tcW w:w="907" w:type="dxa"/>
            <w:vAlign w:val="center"/>
          </w:tcPr>
          <w:p w14:paraId="4D3AE8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94.98</w:t>
            </w:r>
          </w:p>
        </w:tc>
      </w:tr>
      <w:tr w14:paraId="5C0E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486A8E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平均心率 (bpm)</w:t>
            </w:r>
          </w:p>
        </w:tc>
        <w:tc>
          <w:tcPr>
            <w:tcW w:w="907" w:type="dxa"/>
            <w:vAlign w:val="center"/>
          </w:tcPr>
          <w:p w14:paraId="30699E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1AC493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15B82A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79.85</w:t>
            </w:r>
          </w:p>
        </w:tc>
        <w:tc>
          <w:tcPr>
            <w:tcW w:w="907" w:type="dxa"/>
            <w:vAlign w:val="center"/>
          </w:tcPr>
          <w:p w14:paraId="291C8D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9.00</w:t>
            </w:r>
          </w:p>
        </w:tc>
        <w:tc>
          <w:tcPr>
            <w:tcW w:w="907" w:type="dxa"/>
            <w:vAlign w:val="center"/>
          </w:tcPr>
          <w:p w14:paraId="330BEB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77.71</w:t>
            </w:r>
          </w:p>
        </w:tc>
        <w:tc>
          <w:tcPr>
            <w:tcW w:w="907" w:type="dxa"/>
            <w:vAlign w:val="center"/>
          </w:tcPr>
          <w:p w14:paraId="0A9A3E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73.63</w:t>
            </w:r>
          </w:p>
        </w:tc>
        <w:tc>
          <w:tcPr>
            <w:tcW w:w="907" w:type="dxa"/>
            <w:vAlign w:val="center"/>
          </w:tcPr>
          <w:p w14:paraId="142882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86.66</w:t>
            </w:r>
          </w:p>
        </w:tc>
        <w:tc>
          <w:tcPr>
            <w:tcW w:w="907" w:type="dxa"/>
            <w:vAlign w:val="center"/>
          </w:tcPr>
          <w:p w14:paraId="335636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13.02</w:t>
            </w:r>
          </w:p>
        </w:tc>
        <w:tc>
          <w:tcPr>
            <w:tcW w:w="907" w:type="dxa"/>
            <w:vAlign w:val="center"/>
          </w:tcPr>
          <w:p w14:paraId="1F4EB2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66.08</w:t>
            </w:r>
          </w:p>
        </w:tc>
        <w:tc>
          <w:tcPr>
            <w:tcW w:w="907" w:type="dxa"/>
            <w:vAlign w:val="center"/>
          </w:tcPr>
          <w:p w14:paraId="42E744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96.31</w:t>
            </w:r>
          </w:p>
        </w:tc>
      </w:tr>
      <w:tr w14:paraId="59CBA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98584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平均心率 (bpm)</w:t>
            </w:r>
          </w:p>
        </w:tc>
        <w:tc>
          <w:tcPr>
            <w:tcW w:w="907" w:type="dxa"/>
            <w:vAlign w:val="center"/>
          </w:tcPr>
          <w:p w14:paraId="571806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37CD38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2BF3C9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78.89</w:t>
            </w:r>
          </w:p>
        </w:tc>
        <w:tc>
          <w:tcPr>
            <w:tcW w:w="907" w:type="dxa"/>
            <w:vAlign w:val="center"/>
          </w:tcPr>
          <w:p w14:paraId="05EF29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8.95</w:t>
            </w:r>
          </w:p>
        </w:tc>
        <w:tc>
          <w:tcPr>
            <w:tcW w:w="907" w:type="dxa"/>
            <w:vAlign w:val="center"/>
          </w:tcPr>
          <w:p w14:paraId="243D03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77.11</w:t>
            </w:r>
          </w:p>
        </w:tc>
        <w:tc>
          <w:tcPr>
            <w:tcW w:w="907" w:type="dxa"/>
            <w:vAlign w:val="center"/>
          </w:tcPr>
          <w:p w14:paraId="7C0B74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71.57</w:t>
            </w:r>
          </w:p>
        </w:tc>
        <w:tc>
          <w:tcPr>
            <w:tcW w:w="907" w:type="dxa"/>
            <w:vAlign w:val="center"/>
          </w:tcPr>
          <w:p w14:paraId="0A82F1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82.59</w:t>
            </w:r>
          </w:p>
        </w:tc>
        <w:tc>
          <w:tcPr>
            <w:tcW w:w="907" w:type="dxa"/>
            <w:vAlign w:val="center"/>
          </w:tcPr>
          <w:p w14:paraId="2078FE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11.02</w:t>
            </w:r>
          </w:p>
        </w:tc>
        <w:tc>
          <w:tcPr>
            <w:tcW w:w="907" w:type="dxa"/>
            <w:vAlign w:val="center"/>
          </w:tcPr>
          <w:p w14:paraId="720F52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66.57</w:t>
            </w:r>
          </w:p>
        </w:tc>
        <w:tc>
          <w:tcPr>
            <w:tcW w:w="907" w:type="dxa"/>
            <w:vAlign w:val="center"/>
          </w:tcPr>
          <w:p w14:paraId="756149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100.77</w:t>
            </w:r>
          </w:p>
        </w:tc>
      </w:tr>
      <w:tr w14:paraId="6C634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1D372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中位心率 (bpm)</w:t>
            </w:r>
          </w:p>
        </w:tc>
        <w:tc>
          <w:tcPr>
            <w:tcW w:w="907" w:type="dxa"/>
            <w:vAlign w:val="center"/>
          </w:tcPr>
          <w:p w14:paraId="18DD18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408BF4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3E8C1B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77.78</w:t>
            </w:r>
          </w:p>
        </w:tc>
        <w:tc>
          <w:tcPr>
            <w:tcW w:w="907" w:type="dxa"/>
            <w:vAlign w:val="center"/>
          </w:tcPr>
          <w:p w14:paraId="1822FD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8.03</w:t>
            </w:r>
          </w:p>
        </w:tc>
        <w:tc>
          <w:tcPr>
            <w:tcW w:w="907" w:type="dxa"/>
            <w:vAlign w:val="center"/>
          </w:tcPr>
          <w:p w14:paraId="736528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76.00</w:t>
            </w:r>
          </w:p>
        </w:tc>
        <w:tc>
          <w:tcPr>
            <w:tcW w:w="907" w:type="dxa"/>
            <w:vAlign w:val="center"/>
          </w:tcPr>
          <w:p w14:paraId="437436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73.00</w:t>
            </w:r>
          </w:p>
        </w:tc>
        <w:tc>
          <w:tcPr>
            <w:tcW w:w="907" w:type="dxa"/>
            <w:vAlign w:val="center"/>
          </w:tcPr>
          <w:p w14:paraId="197B02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82.50</w:t>
            </w:r>
          </w:p>
        </w:tc>
        <w:tc>
          <w:tcPr>
            <w:tcW w:w="907" w:type="dxa"/>
            <w:vAlign w:val="center"/>
          </w:tcPr>
          <w:p w14:paraId="013D41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9.50</w:t>
            </w:r>
          </w:p>
        </w:tc>
        <w:tc>
          <w:tcPr>
            <w:tcW w:w="907" w:type="dxa"/>
            <w:vAlign w:val="center"/>
          </w:tcPr>
          <w:p w14:paraId="25A84B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68.00</w:t>
            </w:r>
          </w:p>
        </w:tc>
        <w:tc>
          <w:tcPr>
            <w:tcW w:w="907" w:type="dxa"/>
            <w:vAlign w:val="center"/>
          </w:tcPr>
          <w:p w14:paraId="11150B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96.00</w:t>
            </w:r>
          </w:p>
        </w:tc>
      </w:tr>
      <w:tr w14:paraId="50C59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3118D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中位心率 (bpm)</w:t>
            </w:r>
          </w:p>
        </w:tc>
        <w:tc>
          <w:tcPr>
            <w:tcW w:w="907" w:type="dxa"/>
            <w:vAlign w:val="center"/>
          </w:tcPr>
          <w:p w14:paraId="06690A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619060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187FB7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79.50</w:t>
            </w:r>
          </w:p>
        </w:tc>
        <w:tc>
          <w:tcPr>
            <w:tcW w:w="907" w:type="dxa"/>
            <w:vAlign w:val="center"/>
          </w:tcPr>
          <w:p w14:paraId="243B05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9.04</w:t>
            </w:r>
          </w:p>
        </w:tc>
        <w:tc>
          <w:tcPr>
            <w:tcW w:w="907" w:type="dxa"/>
            <w:vAlign w:val="center"/>
          </w:tcPr>
          <w:p w14:paraId="09D087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77.00</w:t>
            </w:r>
          </w:p>
        </w:tc>
        <w:tc>
          <w:tcPr>
            <w:tcW w:w="907" w:type="dxa"/>
            <w:vAlign w:val="center"/>
          </w:tcPr>
          <w:p w14:paraId="7BA01C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73.50</w:t>
            </w:r>
          </w:p>
        </w:tc>
        <w:tc>
          <w:tcPr>
            <w:tcW w:w="907" w:type="dxa"/>
            <w:vAlign w:val="center"/>
          </w:tcPr>
          <w:p w14:paraId="574BD2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85.75</w:t>
            </w:r>
          </w:p>
        </w:tc>
        <w:tc>
          <w:tcPr>
            <w:tcW w:w="907" w:type="dxa"/>
            <w:vAlign w:val="center"/>
          </w:tcPr>
          <w:p w14:paraId="41BD1B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12.25</w:t>
            </w:r>
          </w:p>
        </w:tc>
        <w:tc>
          <w:tcPr>
            <w:tcW w:w="907" w:type="dxa"/>
            <w:vAlign w:val="center"/>
          </w:tcPr>
          <w:p w14:paraId="679E0E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65.00</w:t>
            </w:r>
          </w:p>
        </w:tc>
        <w:tc>
          <w:tcPr>
            <w:tcW w:w="907" w:type="dxa"/>
            <w:vAlign w:val="center"/>
          </w:tcPr>
          <w:p w14:paraId="139DA1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95.50</w:t>
            </w:r>
          </w:p>
        </w:tc>
      </w:tr>
      <w:tr w14:paraId="4FE42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679A9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中位心率 (bpm)</w:t>
            </w:r>
          </w:p>
        </w:tc>
        <w:tc>
          <w:tcPr>
            <w:tcW w:w="907" w:type="dxa"/>
            <w:vAlign w:val="center"/>
          </w:tcPr>
          <w:p w14:paraId="7D53EB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45E6DB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3359EE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78.51</w:t>
            </w:r>
          </w:p>
        </w:tc>
        <w:tc>
          <w:tcPr>
            <w:tcW w:w="907" w:type="dxa"/>
            <w:vAlign w:val="center"/>
          </w:tcPr>
          <w:p w14:paraId="20D3BC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8.95</w:t>
            </w:r>
          </w:p>
        </w:tc>
        <w:tc>
          <w:tcPr>
            <w:tcW w:w="907" w:type="dxa"/>
            <w:vAlign w:val="center"/>
          </w:tcPr>
          <w:p w14:paraId="1F7F86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77.00</w:t>
            </w:r>
          </w:p>
        </w:tc>
        <w:tc>
          <w:tcPr>
            <w:tcW w:w="907" w:type="dxa"/>
            <w:vAlign w:val="center"/>
          </w:tcPr>
          <w:p w14:paraId="181238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71.25</w:t>
            </w:r>
          </w:p>
        </w:tc>
        <w:tc>
          <w:tcPr>
            <w:tcW w:w="907" w:type="dxa"/>
            <w:vAlign w:val="center"/>
          </w:tcPr>
          <w:p w14:paraId="7F3A89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82.75</w:t>
            </w:r>
          </w:p>
        </w:tc>
        <w:tc>
          <w:tcPr>
            <w:tcW w:w="907" w:type="dxa"/>
            <w:vAlign w:val="center"/>
          </w:tcPr>
          <w:p w14:paraId="56689D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11.50</w:t>
            </w:r>
          </w:p>
        </w:tc>
        <w:tc>
          <w:tcPr>
            <w:tcW w:w="907" w:type="dxa"/>
            <w:vAlign w:val="center"/>
          </w:tcPr>
          <w:p w14:paraId="2B95C3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66.33</w:t>
            </w:r>
          </w:p>
        </w:tc>
        <w:tc>
          <w:tcPr>
            <w:tcW w:w="907" w:type="dxa"/>
            <w:vAlign w:val="center"/>
          </w:tcPr>
          <w:p w14:paraId="34E046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101.00</w:t>
            </w:r>
          </w:p>
        </w:tc>
      </w:tr>
      <w:tr w14:paraId="5E3C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E4BCF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心率标准差 (bpm)</w:t>
            </w:r>
          </w:p>
        </w:tc>
        <w:tc>
          <w:tcPr>
            <w:tcW w:w="907" w:type="dxa"/>
            <w:vAlign w:val="center"/>
          </w:tcPr>
          <w:p w14:paraId="508A87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4323D7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17BA0F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3.21</w:t>
            </w:r>
          </w:p>
        </w:tc>
        <w:tc>
          <w:tcPr>
            <w:tcW w:w="907" w:type="dxa"/>
            <w:vAlign w:val="center"/>
          </w:tcPr>
          <w:p w14:paraId="2E95D0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0.89</w:t>
            </w:r>
          </w:p>
        </w:tc>
        <w:tc>
          <w:tcPr>
            <w:tcW w:w="907" w:type="dxa"/>
            <w:vAlign w:val="center"/>
          </w:tcPr>
          <w:p w14:paraId="37D5C0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3.20</w:t>
            </w:r>
          </w:p>
        </w:tc>
        <w:tc>
          <w:tcPr>
            <w:tcW w:w="907" w:type="dxa"/>
            <w:vAlign w:val="center"/>
          </w:tcPr>
          <w:p w14:paraId="7C072F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2.67</w:t>
            </w:r>
          </w:p>
        </w:tc>
        <w:tc>
          <w:tcPr>
            <w:tcW w:w="907" w:type="dxa"/>
            <w:vAlign w:val="center"/>
          </w:tcPr>
          <w:p w14:paraId="16602F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3.30</w:t>
            </w:r>
          </w:p>
        </w:tc>
        <w:tc>
          <w:tcPr>
            <w:tcW w:w="907" w:type="dxa"/>
            <w:vAlign w:val="center"/>
          </w:tcPr>
          <w:p w14:paraId="24D5FE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0.63</w:t>
            </w:r>
          </w:p>
        </w:tc>
        <w:tc>
          <w:tcPr>
            <w:tcW w:w="907" w:type="dxa"/>
            <w:vAlign w:val="center"/>
          </w:tcPr>
          <w:p w14:paraId="00FF9C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1.75</w:t>
            </w:r>
          </w:p>
        </w:tc>
        <w:tc>
          <w:tcPr>
            <w:tcW w:w="907" w:type="dxa"/>
            <w:vAlign w:val="center"/>
          </w:tcPr>
          <w:p w14:paraId="7D5BEF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5.44</w:t>
            </w:r>
          </w:p>
        </w:tc>
      </w:tr>
      <w:tr w14:paraId="0B32A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30BB7F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心率标准差 (bpm)</w:t>
            </w:r>
          </w:p>
        </w:tc>
        <w:tc>
          <w:tcPr>
            <w:tcW w:w="907" w:type="dxa"/>
            <w:vAlign w:val="center"/>
          </w:tcPr>
          <w:p w14:paraId="25B074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75A6A2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141531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3.79</w:t>
            </w:r>
          </w:p>
        </w:tc>
        <w:tc>
          <w:tcPr>
            <w:tcW w:w="907" w:type="dxa"/>
            <w:vAlign w:val="center"/>
          </w:tcPr>
          <w:p w14:paraId="30C2FF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1.22</w:t>
            </w:r>
          </w:p>
        </w:tc>
        <w:tc>
          <w:tcPr>
            <w:tcW w:w="907" w:type="dxa"/>
            <w:vAlign w:val="center"/>
          </w:tcPr>
          <w:p w14:paraId="67F629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3.78</w:t>
            </w:r>
          </w:p>
        </w:tc>
        <w:tc>
          <w:tcPr>
            <w:tcW w:w="907" w:type="dxa"/>
            <w:vAlign w:val="center"/>
          </w:tcPr>
          <w:p w14:paraId="415437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2.73</w:t>
            </w:r>
          </w:p>
        </w:tc>
        <w:tc>
          <w:tcPr>
            <w:tcW w:w="907" w:type="dxa"/>
            <w:vAlign w:val="center"/>
          </w:tcPr>
          <w:p w14:paraId="7AD012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4.41</w:t>
            </w:r>
          </w:p>
        </w:tc>
        <w:tc>
          <w:tcPr>
            <w:tcW w:w="907" w:type="dxa"/>
            <w:vAlign w:val="center"/>
          </w:tcPr>
          <w:p w14:paraId="5F776D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1.69</w:t>
            </w:r>
          </w:p>
        </w:tc>
        <w:tc>
          <w:tcPr>
            <w:tcW w:w="907" w:type="dxa"/>
            <w:vAlign w:val="center"/>
          </w:tcPr>
          <w:p w14:paraId="09F038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2.42</w:t>
            </w:r>
          </w:p>
        </w:tc>
        <w:tc>
          <w:tcPr>
            <w:tcW w:w="907" w:type="dxa"/>
            <w:vAlign w:val="center"/>
          </w:tcPr>
          <w:p w14:paraId="53E8DE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6.09</w:t>
            </w:r>
          </w:p>
        </w:tc>
      </w:tr>
      <w:tr w14:paraId="0C6C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18D3F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心率标准差 (bpm)</w:t>
            </w:r>
          </w:p>
        </w:tc>
        <w:tc>
          <w:tcPr>
            <w:tcW w:w="907" w:type="dxa"/>
            <w:vAlign w:val="center"/>
          </w:tcPr>
          <w:p w14:paraId="4662A9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76F787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53524F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3.49</w:t>
            </w:r>
          </w:p>
        </w:tc>
        <w:tc>
          <w:tcPr>
            <w:tcW w:w="907" w:type="dxa"/>
            <w:vAlign w:val="center"/>
          </w:tcPr>
          <w:p w14:paraId="558339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1.37</w:t>
            </w:r>
          </w:p>
        </w:tc>
        <w:tc>
          <w:tcPr>
            <w:tcW w:w="907" w:type="dxa"/>
            <w:vAlign w:val="center"/>
          </w:tcPr>
          <w:p w14:paraId="7B7A1D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3.29</w:t>
            </w:r>
          </w:p>
        </w:tc>
        <w:tc>
          <w:tcPr>
            <w:tcW w:w="907" w:type="dxa"/>
            <w:vAlign w:val="center"/>
          </w:tcPr>
          <w:p w14:paraId="03BDC4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2.60</w:t>
            </w:r>
          </w:p>
        </w:tc>
        <w:tc>
          <w:tcPr>
            <w:tcW w:w="907" w:type="dxa"/>
            <w:vAlign w:val="center"/>
          </w:tcPr>
          <w:p w14:paraId="67B5C3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4.14</w:t>
            </w:r>
          </w:p>
        </w:tc>
        <w:tc>
          <w:tcPr>
            <w:tcW w:w="907" w:type="dxa"/>
            <w:vAlign w:val="center"/>
          </w:tcPr>
          <w:p w14:paraId="6F6A95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1.53</w:t>
            </w:r>
          </w:p>
        </w:tc>
        <w:tc>
          <w:tcPr>
            <w:tcW w:w="907" w:type="dxa"/>
            <w:vAlign w:val="center"/>
          </w:tcPr>
          <w:p w14:paraId="44F13A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1.32</w:t>
            </w:r>
          </w:p>
        </w:tc>
        <w:tc>
          <w:tcPr>
            <w:tcW w:w="907" w:type="dxa"/>
            <w:vAlign w:val="center"/>
          </w:tcPr>
          <w:p w14:paraId="4A1607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7.97</w:t>
            </w:r>
          </w:p>
        </w:tc>
      </w:tr>
      <w:tr w14:paraId="16AA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C53AD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心率CV (%)</w:t>
            </w:r>
          </w:p>
        </w:tc>
        <w:tc>
          <w:tcPr>
            <w:tcW w:w="907" w:type="dxa"/>
            <w:vAlign w:val="center"/>
          </w:tcPr>
          <w:p w14:paraId="6F62EE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441B87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4ADCC2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4.13</w:t>
            </w:r>
          </w:p>
        </w:tc>
        <w:tc>
          <w:tcPr>
            <w:tcW w:w="907" w:type="dxa"/>
            <w:vAlign w:val="center"/>
          </w:tcPr>
          <w:p w14:paraId="0FBE4F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1.13</w:t>
            </w:r>
          </w:p>
        </w:tc>
        <w:tc>
          <w:tcPr>
            <w:tcW w:w="907" w:type="dxa"/>
            <w:vAlign w:val="center"/>
          </w:tcPr>
          <w:p w14:paraId="1FBDA4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4.09</w:t>
            </w:r>
          </w:p>
        </w:tc>
        <w:tc>
          <w:tcPr>
            <w:tcW w:w="907" w:type="dxa"/>
            <w:vAlign w:val="center"/>
          </w:tcPr>
          <w:p w14:paraId="193BCC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3.51</w:t>
            </w:r>
          </w:p>
        </w:tc>
        <w:tc>
          <w:tcPr>
            <w:tcW w:w="907" w:type="dxa"/>
            <w:vAlign w:val="center"/>
          </w:tcPr>
          <w:p w14:paraId="08C67F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4.70</w:t>
            </w:r>
          </w:p>
        </w:tc>
        <w:tc>
          <w:tcPr>
            <w:tcW w:w="907" w:type="dxa"/>
            <w:vAlign w:val="center"/>
          </w:tcPr>
          <w:p w14:paraId="19B89E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1.19</w:t>
            </w:r>
          </w:p>
        </w:tc>
        <w:tc>
          <w:tcPr>
            <w:tcW w:w="907" w:type="dxa"/>
            <w:vAlign w:val="center"/>
          </w:tcPr>
          <w:p w14:paraId="476322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2.54</w:t>
            </w:r>
          </w:p>
        </w:tc>
        <w:tc>
          <w:tcPr>
            <w:tcW w:w="907" w:type="dxa"/>
            <w:vAlign w:val="center"/>
          </w:tcPr>
          <w:p w14:paraId="53AAD5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6.77</w:t>
            </w:r>
          </w:p>
        </w:tc>
      </w:tr>
      <w:tr w14:paraId="082EB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1FE881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心率CV (%)</w:t>
            </w:r>
          </w:p>
        </w:tc>
        <w:tc>
          <w:tcPr>
            <w:tcW w:w="907" w:type="dxa"/>
            <w:vAlign w:val="center"/>
          </w:tcPr>
          <w:p w14:paraId="4C2525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50C87C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675B46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4.78</w:t>
            </w:r>
          </w:p>
        </w:tc>
        <w:tc>
          <w:tcPr>
            <w:tcW w:w="907" w:type="dxa"/>
            <w:vAlign w:val="center"/>
          </w:tcPr>
          <w:p w14:paraId="51AC85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1.50</w:t>
            </w:r>
          </w:p>
        </w:tc>
        <w:tc>
          <w:tcPr>
            <w:tcW w:w="907" w:type="dxa"/>
            <w:vAlign w:val="center"/>
          </w:tcPr>
          <w:p w14:paraId="059985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4.89</w:t>
            </w:r>
          </w:p>
        </w:tc>
        <w:tc>
          <w:tcPr>
            <w:tcW w:w="907" w:type="dxa"/>
            <w:vAlign w:val="center"/>
          </w:tcPr>
          <w:p w14:paraId="20DB43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3.37</w:t>
            </w:r>
          </w:p>
        </w:tc>
        <w:tc>
          <w:tcPr>
            <w:tcW w:w="907" w:type="dxa"/>
            <w:vAlign w:val="center"/>
          </w:tcPr>
          <w:p w14:paraId="1B9031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5.99</w:t>
            </w:r>
          </w:p>
        </w:tc>
        <w:tc>
          <w:tcPr>
            <w:tcW w:w="907" w:type="dxa"/>
            <w:vAlign w:val="center"/>
          </w:tcPr>
          <w:p w14:paraId="5A4E2D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2.62</w:t>
            </w:r>
          </w:p>
        </w:tc>
        <w:tc>
          <w:tcPr>
            <w:tcW w:w="907" w:type="dxa"/>
            <w:vAlign w:val="center"/>
          </w:tcPr>
          <w:p w14:paraId="026C9B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2.80</w:t>
            </w:r>
          </w:p>
        </w:tc>
        <w:tc>
          <w:tcPr>
            <w:tcW w:w="907" w:type="dxa"/>
            <w:vAlign w:val="center"/>
          </w:tcPr>
          <w:p w14:paraId="7EC2BA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7.54</w:t>
            </w:r>
          </w:p>
        </w:tc>
      </w:tr>
      <w:tr w14:paraId="66B1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EAE33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心率CV (%)</w:t>
            </w:r>
          </w:p>
        </w:tc>
        <w:tc>
          <w:tcPr>
            <w:tcW w:w="907" w:type="dxa"/>
            <w:vAlign w:val="center"/>
          </w:tcPr>
          <w:p w14:paraId="5215A3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7AA0FF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415245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4.44</w:t>
            </w:r>
          </w:p>
        </w:tc>
        <w:tc>
          <w:tcPr>
            <w:tcW w:w="907" w:type="dxa"/>
            <w:vAlign w:val="center"/>
          </w:tcPr>
          <w:p w14:paraId="518FC4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1.66</w:t>
            </w:r>
          </w:p>
        </w:tc>
        <w:tc>
          <w:tcPr>
            <w:tcW w:w="907" w:type="dxa"/>
            <w:vAlign w:val="center"/>
          </w:tcPr>
          <w:p w14:paraId="6F8171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4.18</w:t>
            </w:r>
          </w:p>
        </w:tc>
        <w:tc>
          <w:tcPr>
            <w:tcW w:w="907" w:type="dxa"/>
            <w:vAlign w:val="center"/>
          </w:tcPr>
          <w:p w14:paraId="0CE7E5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3.14</w:t>
            </w:r>
          </w:p>
        </w:tc>
        <w:tc>
          <w:tcPr>
            <w:tcW w:w="907" w:type="dxa"/>
            <w:vAlign w:val="center"/>
          </w:tcPr>
          <w:p w14:paraId="45E85B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5.37</w:t>
            </w:r>
          </w:p>
        </w:tc>
        <w:tc>
          <w:tcPr>
            <w:tcW w:w="907" w:type="dxa"/>
            <w:vAlign w:val="center"/>
          </w:tcPr>
          <w:p w14:paraId="543A32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2.23</w:t>
            </w:r>
          </w:p>
        </w:tc>
        <w:tc>
          <w:tcPr>
            <w:tcW w:w="907" w:type="dxa"/>
            <w:vAlign w:val="center"/>
          </w:tcPr>
          <w:p w14:paraId="1658BD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1.91</w:t>
            </w:r>
          </w:p>
        </w:tc>
        <w:tc>
          <w:tcPr>
            <w:tcW w:w="907" w:type="dxa"/>
            <w:vAlign w:val="center"/>
          </w:tcPr>
          <w:p w14:paraId="3C8A03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8.76</w:t>
            </w:r>
          </w:p>
        </w:tc>
      </w:tr>
      <w:tr w14:paraId="63095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4682EA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最低心率 (bpm)</w:t>
            </w:r>
          </w:p>
        </w:tc>
        <w:tc>
          <w:tcPr>
            <w:tcW w:w="907" w:type="dxa"/>
            <w:vAlign w:val="center"/>
          </w:tcPr>
          <w:p w14:paraId="1A2F93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69870B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0DF796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72.28</w:t>
            </w:r>
          </w:p>
        </w:tc>
        <w:tc>
          <w:tcPr>
            <w:tcW w:w="907" w:type="dxa"/>
            <w:vAlign w:val="center"/>
          </w:tcPr>
          <w:p w14:paraId="7FCC6C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7.52</w:t>
            </w:r>
          </w:p>
        </w:tc>
        <w:tc>
          <w:tcPr>
            <w:tcW w:w="907" w:type="dxa"/>
            <w:vAlign w:val="center"/>
          </w:tcPr>
          <w:p w14:paraId="1B3E99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71.50</w:t>
            </w:r>
          </w:p>
        </w:tc>
        <w:tc>
          <w:tcPr>
            <w:tcW w:w="907" w:type="dxa"/>
            <w:vAlign w:val="center"/>
          </w:tcPr>
          <w:p w14:paraId="3EB902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65.50</w:t>
            </w:r>
          </w:p>
        </w:tc>
        <w:tc>
          <w:tcPr>
            <w:tcW w:w="907" w:type="dxa"/>
            <w:vAlign w:val="center"/>
          </w:tcPr>
          <w:p w14:paraId="7C3F9A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77.00</w:t>
            </w:r>
          </w:p>
        </w:tc>
        <w:tc>
          <w:tcPr>
            <w:tcW w:w="907" w:type="dxa"/>
            <w:vAlign w:val="center"/>
          </w:tcPr>
          <w:p w14:paraId="67A1E1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11.50</w:t>
            </w:r>
          </w:p>
        </w:tc>
        <w:tc>
          <w:tcPr>
            <w:tcW w:w="907" w:type="dxa"/>
            <w:vAlign w:val="center"/>
          </w:tcPr>
          <w:p w14:paraId="1BEE5C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60.00</w:t>
            </w:r>
          </w:p>
        </w:tc>
        <w:tc>
          <w:tcPr>
            <w:tcW w:w="907" w:type="dxa"/>
            <w:vAlign w:val="center"/>
          </w:tcPr>
          <w:p w14:paraId="1F1799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87.00</w:t>
            </w:r>
          </w:p>
        </w:tc>
      </w:tr>
      <w:tr w14:paraId="46609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EEA8C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最低心率 (bpm)</w:t>
            </w:r>
          </w:p>
        </w:tc>
        <w:tc>
          <w:tcPr>
            <w:tcW w:w="907" w:type="dxa"/>
            <w:vAlign w:val="center"/>
          </w:tcPr>
          <w:p w14:paraId="1FF122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2A78A7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1E39A6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72.16</w:t>
            </w:r>
          </w:p>
        </w:tc>
        <w:tc>
          <w:tcPr>
            <w:tcW w:w="907" w:type="dxa"/>
            <w:vAlign w:val="center"/>
          </w:tcPr>
          <w:p w14:paraId="0E2ECF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9.09</w:t>
            </w:r>
          </w:p>
        </w:tc>
        <w:tc>
          <w:tcPr>
            <w:tcW w:w="907" w:type="dxa"/>
            <w:vAlign w:val="center"/>
          </w:tcPr>
          <w:p w14:paraId="61ED0B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73.00</w:t>
            </w:r>
          </w:p>
        </w:tc>
        <w:tc>
          <w:tcPr>
            <w:tcW w:w="907" w:type="dxa"/>
            <w:vAlign w:val="center"/>
          </w:tcPr>
          <w:p w14:paraId="6D289A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64.50</w:t>
            </w:r>
          </w:p>
        </w:tc>
        <w:tc>
          <w:tcPr>
            <w:tcW w:w="907" w:type="dxa"/>
            <w:vAlign w:val="center"/>
          </w:tcPr>
          <w:p w14:paraId="709E11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77.50</w:t>
            </w:r>
          </w:p>
        </w:tc>
        <w:tc>
          <w:tcPr>
            <w:tcW w:w="907" w:type="dxa"/>
            <w:vAlign w:val="center"/>
          </w:tcPr>
          <w:p w14:paraId="0A4EBE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13.00</w:t>
            </w:r>
          </w:p>
        </w:tc>
        <w:tc>
          <w:tcPr>
            <w:tcW w:w="907" w:type="dxa"/>
            <w:vAlign w:val="center"/>
          </w:tcPr>
          <w:p w14:paraId="6239F4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58.00</w:t>
            </w:r>
          </w:p>
        </w:tc>
        <w:tc>
          <w:tcPr>
            <w:tcW w:w="907" w:type="dxa"/>
            <w:vAlign w:val="center"/>
          </w:tcPr>
          <w:p w14:paraId="11A02B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86.00</w:t>
            </w:r>
          </w:p>
        </w:tc>
      </w:tr>
      <w:tr w14:paraId="704E6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5BA81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最低心率 (bpm)</w:t>
            </w:r>
          </w:p>
        </w:tc>
        <w:tc>
          <w:tcPr>
            <w:tcW w:w="907" w:type="dxa"/>
            <w:vAlign w:val="center"/>
          </w:tcPr>
          <w:p w14:paraId="4BAE1B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38FEE5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5BA96C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72.04</w:t>
            </w:r>
          </w:p>
        </w:tc>
        <w:tc>
          <w:tcPr>
            <w:tcW w:w="907" w:type="dxa"/>
            <w:vAlign w:val="center"/>
          </w:tcPr>
          <w:p w14:paraId="3CBB30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7.81</w:t>
            </w:r>
          </w:p>
        </w:tc>
        <w:tc>
          <w:tcPr>
            <w:tcW w:w="907" w:type="dxa"/>
            <w:vAlign w:val="center"/>
          </w:tcPr>
          <w:p w14:paraId="500E06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72.25</w:t>
            </w:r>
          </w:p>
        </w:tc>
        <w:tc>
          <w:tcPr>
            <w:tcW w:w="907" w:type="dxa"/>
            <w:vAlign w:val="center"/>
          </w:tcPr>
          <w:p w14:paraId="674D4D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64.25</w:t>
            </w:r>
          </w:p>
        </w:tc>
        <w:tc>
          <w:tcPr>
            <w:tcW w:w="907" w:type="dxa"/>
            <w:vAlign w:val="center"/>
          </w:tcPr>
          <w:p w14:paraId="73F0B4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76.00</w:t>
            </w:r>
          </w:p>
        </w:tc>
        <w:tc>
          <w:tcPr>
            <w:tcW w:w="907" w:type="dxa"/>
            <w:vAlign w:val="center"/>
          </w:tcPr>
          <w:p w14:paraId="03E545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11.75</w:t>
            </w:r>
          </w:p>
        </w:tc>
        <w:tc>
          <w:tcPr>
            <w:tcW w:w="907" w:type="dxa"/>
            <w:vAlign w:val="center"/>
          </w:tcPr>
          <w:p w14:paraId="738CF5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61.00</w:t>
            </w:r>
          </w:p>
        </w:tc>
        <w:tc>
          <w:tcPr>
            <w:tcW w:w="907" w:type="dxa"/>
            <w:vAlign w:val="center"/>
          </w:tcPr>
          <w:p w14:paraId="1823B4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86.00</w:t>
            </w:r>
          </w:p>
        </w:tc>
      </w:tr>
      <w:tr w14:paraId="2930D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3E0B58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最高心率 (bpm)</w:t>
            </w:r>
          </w:p>
        </w:tc>
        <w:tc>
          <w:tcPr>
            <w:tcW w:w="907" w:type="dxa"/>
            <w:vAlign w:val="center"/>
          </w:tcPr>
          <w:p w14:paraId="2C2498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57A4F9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71732F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86.67</w:t>
            </w:r>
          </w:p>
        </w:tc>
        <w:tc>
          <w:tcPr>
            <w:tcW w:w="907" w:type="dxa"/>
            <w:vAlign w:val="center"/>
          </w:tcPr>
          <w:p w14:paraId="0004C7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8.95</w:t>
            </w:r>
          </w:p>
        </w:tc>
        <w:tc>
          <w:tcPr>
            <w:tcW w:w="907" w:type="dxa"/>
            <w:vAlign w:val="center"/>
          </w:tcPr>
          <w:p w14:paraId="0753EB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86.50</w:t>
            </w:r>
          </w:p>
        </w:tc>
        <w:tc>
          <w:tcPr>
            <w:tcW w:w="907" w:type="dxa"/>
            <w:vAlign w:val="center"/>
          </w:tcPr>
          <w:p w14:paraId="3F848D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80.00</w:t>
            </w:r>
          </w:p>
        </w:tc>
        <w:tc>
          <w:tcPr>
            <w:tcW w:w="907" w:type="dxa"/>
            <w:vAlign w:val="center"/>
          </w:tcPr>
          <w:p w14:paraId="24AE4C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91.00</w:t>
            </w:r>
          </w:p>
        </w:tc>
        <w:tc>
          <w:tcPr>
            <w:tcW w:w="907" w:type="dxa"/>
            <w:vAlign w:val="center"/>
          </w:tcPr>
          <w:p w14:paraId="29D279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11.00</w:t>
            </w:r>
          </w:p>
        </w:tc>
        <w:tc>
          <w:tcPr>
            <w:tcW w:w="907" w:type="dxa"/>
            <w:vAlign w:val="center"/>
          </w:tcPr>
          <w:p w14:paraId="7EAEB4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72.50</w:t>
            </w:r>
          </w:p>
        </w:tc>
        <w:tc>
          <w:tcPr>
            <w:tcW w:w="907" w:type="dxa"/>
            <w:vAlign w:val="center"/>
          </w:tcPr>
          <w:p w14:paraId="5D84B2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102.00</w:t>
            </w:r>
          </w:p>
        </w:tc>
      </w:tr>
      <w:tr w14:paraId="75CD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5CEC8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最高心率 (bpm)</w:t>
            </w:r>
          </w:p>
        </w:tc>
        <w:tc>
          <w:tcPr>
            <w:tcW w:w="907" w:type="dxa"/>
            <w:vAlign w:val="center"/>
          </w:tcPr>
          <w:p w14:paraId="6D8919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3E0BEA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5F1CF6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94.00</w:t>
            </w:r>
          </w:p>
        </w:tc>
        <w:tc>
          <w:tcPr>
            <w:tcW w:w="907" w:type="dxa"/>
            <w:vAlign w:val="center"/>
          </w:tcPr>
          <w:p w14:paraId="293FD7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10.10</w:t>
            </w:r>
          </w:p>
        </w:tc>
        <w:tc>
          <w:tcPr>
            <w:tcW w:w="907" w:type="dxa"/>
            <w:vAlign w:val="center"/>
          </w:tcPr>
          <w:p w14:paraId="77A4AB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92.00</w:t>
            </w:r>
          </w:p>
        </w:tc>
        <w:tc>
          <w:tcPr>
            <w:tcW w:w="907" w:type="dxa"/>
            <w:vAlign w:val="center"/>
          </w:tcPr>
          <w:p w14:paraId="2D28E7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86.25</w:t>
            </w:r>
          </w:p>
        </w:tc>
        <w:tc>
          <w:tcPr>
            <w:tcW w:w="907" w:type="dxa"/>
            <w:vAlign w:val="center"/>
          </w:tcPr>
          <w:p w14:paraId="14A61E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100.50</w:t>
            </w:r>
          </w:p>
        </w:tc>
        <w:tc>
          <w:tcPr>
            <w:tcW w:w="907" w:type="dxa"/>
            <w:vAlign w:val="center"/>
          </w:tcPr>
          <w:p w14:paraId="0A7FEB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14.25</w:t>
            </w:r>
          </w:p>
        </w:tc>
        <w:tc>
          <w:tcPr>
            <w:tcW w:w="907" w:type="dxa"/>
            <w:vAlign w:val="center"/>
          </w:tcPr>
          <w:p w14:paraId="5B68F5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81.00</w:t>
            </w:r>
          </w:p>
        </w:tc>
        <w:tc>
          <w:tcPr>
            <w:tcW w:w="907" w:type="dxa"/>
            <w:vAlign w:val="center"/>
          </w:tcPr>
          <w:p w14:paraId="570521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116.00</w:t>
            </w:r>
          </w:p>
        </w:tc>
      </w:tr>
      <w:tr w14:paraId="6D53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954C3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最高心率 (bpm)</w:t>
            </w:r>
          </w:p>
        </w:tc>
        <w:tc>
          <w:tcPr>
            <w:tcW w:w="907" w:type="dxa"/>
            <w:vAlign w:val="center"/>
          </w:tcPr>
          <w:p w14:paraId="0D10E8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30058C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6A0AF9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89.35</w:t>
            </w:r>
          </w:p>
        </w:tc>
        <w:tc>
          <w:tcPr>
            <w:tcW w:w="907" w:type="dxa"/>
            <w:vAlign w:val="center"/>
          </w:tcPr>
          <w:p w14:paraId="5B3E7D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10.23</w:t>
            </w:r>
          </w:p>
        </w:tc>
        <w:tc>
          <w:tcPr>
            <w:tcW w:w="907" w:type="dxa"/>
            <w:vAlign w:val="center"/>
          </w:tcPr>
          <w:p w14:paraId="532F3D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89.50</w:t>
            </w:r>
          </w:p>
        </w:tc>
        <w:tc>
          <w:tcPr>
            <w:tcW w:w="907" w:type="dxa"/>
            <w:vAlign w:val="center"/>
          </w:tcPr>
          <w:p w14:paraId="576AA8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82.62</w:t>
            </w:r>
          </w:p>
        </w:tc>
        <w:tc>
          <w:tcPr>
            <w:tcW w:w="907" w:type="dxa"/>
            <w:vAlign w:val="center"/>
          </w:tcPr>
          <w:p w14:paraId="7B4420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95.75</w:t>
            </w:r>
          </w:p>
        </w:tc>
        <w:tc>
          <w:tcPr>
            <w:tcW w:w="907" w:type="dxa"/>
            <w:vAlign w:val="center"/>
          </w:tcPr>
          <w:p w14:paraId="42D38C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13.12</w:t>
            </w:r>
          </w:p>
        </w:tc>
        <w:tc>
          <w:tcPr>
            <w:tcW w:w="907" w:type="dxa"/>
            <w:vAlign w:val="center"/>
          </w:tcPr>
          <w:p w14:paraId="66DB0C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72.00</w:t>
            </w:r>
          </w:p>
        </w:tc>
        <w:tc>
          <w:tcPr>
            <w:tcW w:w="907" w:type="dxa"/>
            <w:vAlign w:val="center"/>
          </w:tcPr>
          <w:p w14:paraId="4457C6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112.00</w:t>
            </w:r>
          </w:p>
        </w:tc>
      </w:tr>
      <w:tr w14:paraId="2651C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12EAFC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心率范围 (bpm)</w:t>
            </w:r>
          </w:p>
        </w:tc>
        <w:tc>
          <w:tcPr>
            <w:tcW w:w="907" w:type="dxa"/>
            <w:vAlign w:val="center"/>
          </w:tcPr>
          <w:p w14:paraId="1DE2BC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04771C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1B1455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14.40</w:t>
            </w:r>
          </w:p>
        </w:tc>
        <w:tc>
          <w:tcPr>
            <w:tcW w:w="907" w:type="dxa"/>
            <w:vAlign w:val="center"/>
          </w:tcPr>
          <w:p w14:paraId="1A6D6A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5.20</w:t>
            </w:r>
          </w:p>
        </w:tc>
        <w:tc>
          <w:tcPr>
            <w:tcW w:w="907" w:type="dxa"/>
            <w:vAlign w:val="center"/>
          </w:tcPr>
          <w:p w14:paraId="403C40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14.50</w:t>
            </w:r>
          </w:p>
        </w:tc>
        <w:tc>
          <w:tcPr>
            <w:tcW w:w="907" w:type="dxa"/>
            <w:vAlign w:val="center"/>
          </w:tcPr>
          <w:p w14:paraId="2439DA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13.00</w:t>
            </w:r>
          </w:p>
        </w:tc>
        <w:tc>
          <w:tcPr>
            <w:tcW w:w="907" w:type="dxa"/>
            <w:vAlign w:val="center"/>
          </w:tcPr>
          <w:p w14:paraId="413142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16.00</w:t>
            </w:r>
          </w:p>
        </w:tc>
        <w:tc>
          <w:tcPr>
            <w:tcW w:w="907" w:type="dxa"/>
            <w:vAlign w:val="center"/>
          </w:tcPr>
          <w:p w14:paraId="53FDEC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3.00</w:t>
            </w:r>
          </w:p>
        </w:tc>
        <w:tc>
          <w:tcPr>
            <w:tcW w:w="907" w:type="dxa"/>
            <w:vAlign w:val="center"/>
          </w:tcPr>
          <w:p w14:paraId="781569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6.00</w:t>
            </w:r>
          </w:p>
        </w:tc>
        <w:tc>
          <w:tcPr>
            <w:tcW w:w="907" w:type="dxa"/>
            <w:vAlign w:val="center"/>
          </w:tcPr>
          <w:p w14:paraId="0B2D9B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30.00</w:t>
            </w:r>
          </w:p>
        </w:tc>
      </w:tr>
      <w:tr w14:paraId="4F3D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8B9EB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心率范围 (bpm)</w:t>
            </w:r>
          </w:p>
        </w:tc>
        <w:tc>
          <w:tcPr>
            <w:tcW w:w="907" w:type="dxa"/>
            <w:vAlign w:val="center"/>
          </w:tcPr>
          <w:p w14:paraId="66C76A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752FBA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36E04D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21.84</w:t>
            </w:r>
          </w:p>
        </w:tc>
        <w:tc>
          <w:tcPr>
            <w:tcW w:w="907" w:type="dxa"/>
            <w:vAlign w:val="center"/>
          </w:tcPr>
          <w:p w14:paraId="5DEB33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7.42</w:t>
            </w:r>
          </w:p>
        </w:tc>
        <w:tc>
          <w:tcPr>
            <w:tcW w:w="907" w:type="dxa"/>
            <w:vAlign w:val="center"/>
          </w:tcPr>
          <w:p w14:paraId="7F96FB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22.00</w:t>
            </w:r>
          </w:p>
        </w:tc>
        <w:tc>
          <w:tcPr>
            <w:tcW w:w="907" w:type="dxa"/>
            <w:vAlign w:val="center"/>
          </w:tcPr>
          <w:p w14:paraId="20EC40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15.75</w:t>
            </w:r>
          </w:p>
        </w:tc>
        <w:tc>
          <w:tcPr>
            <w:tcW w:w="907" w:type="dxa"/>
            <w:vAlign w:val="center"/>
          </w:tcPr>
          <w:p w14:paraId="334306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27.75</w:t>
            </w:r>
          </w:p>
        </w:tc>
        <w:tc>
          <w:tcPr>
            <w:tcW w:w="907" w:type="dxa"/>
            <w:vAlign w:val="center"/>
          </w:tcPr>
          <w:p w14:paraId="0909E3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12.00</w:t>
            </w:r>
          </w:p>
        </w:tc>
        <w:tc>
          <w:tcPr>
            <w:tcW w:w="907" w:type="dxa"/>
            <w:vAlign w:val="center"/>
          </w:tcPr>
          <w:p w14:paraId="57BAD2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8.00</w:t>
            </w:r>
          </w:p>
        </w:tc>
        <w:tc>
          <w:tcPr>
            <w:tcW w:w="907" w:type="dxa"/>
            <w:vAlign w:val="center"/>
          </w:tcPr>
          <w:p w14:paraId="11C4E3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38.00</w:t>
            </w:r>
          </w:p>
        </w:tc>
      </w:tr>
      <w:tr w14:paraId="7DEA8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31A91E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心率范围 (bpm)</w:t>
            </w:r>
          </w:p>
        </w:tc>
        <w:tc>
          <w:tcPr>
            <w:tcW w:w="907" w:type="dxa"/>
            <w:vAlign w:val="center"/>
          </w:tcPr>
          <w:p w14:paraId="7BBDAD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7A98C0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76D2F0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17.31</w:t>
            </w:r>
          </w:p>
        </w:tc>
        <w:tc>
          <w:tcPr>
            <w:tcW w:w="907" w:type="dxa"/>
            <w:vAlign w:val="center"/>
          </w:tcPr>
          <w:p w14:paraId="59D5A0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6.57</w:t>
            </w:r>
          </w:p>
        </w:tc>
        <w:tc>
          <w:tcPr>
            <w:tcW w:w="907" w:type="dxa"/>
            <w:vAlign w:val="center"/>
          </w:tcPr>
          <w:p w14:paraId="0639DF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16.00</w:t>
            </w:r>
          </w:p>
        </w:tc>
        <w:tc>
          <w:tcPr>
            <w:tcW w:w="907" w:type="dxa"/>
            <w:vAlign w:val="center"/>
          </w:tcPr>
          <w:p w14:paraId="19455E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13.17</w:t>
            </w:r>
          </w:p>
        </w:tc>
        <w:tc>
          <w:tcPr>
            <w:tcW w:w="907" w:type="dxa"/>
            <w:vAlign w:val="center"/>
          </w:tcPr>
          <w:p w14:paraId="6AC14A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19.50</w:t>
            </w:r>
          </w:p>
        </w:tc>
        <w:tc>
          <w:tcPr>
            <w:tcW w:w="907" w:type="dxa"/>
            <w:vAlign w:val="center"/>
          </w:tcPr>
          <w:p w14:paraId="100321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6.33</w:t>
            </w:r>
          </w:p>
        </w:tc>
        <w:tc>
          <w:tcPr>
            <w:tcW w:w="907" w:type="dxa"/>
            <w:vAlign w:val="center"/>
          </w:tcPr>
          <w:p w14:paraId="00DC3A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7.00</w:t>
            </w:r>
          </w:p>
        </w:tc>
        <w:tc>
          <w:tcPr>
            <w:tcW w:w="907" w:type="dxa"/>
            <w:vAlign w:val="center"/>
          </w:tcPr>
          <w:p w14:paraId="07B965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32.00</w:t>
            </w:r>
          </w:p>
        </w:tc>
      </w:tr>
      <w:tr w14:paraId="4282D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4E36D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心率斜率 (bpm/min)</w:t>
            </w:r>
          </w:p>
        </w:tc>
        <w:tc>
          <w:tcPr>
            <w:tcW w:w="907" w:type="dxa"/>
            <w:vAlign w:val="center"/>
          </w:tcPr>
          <w:p w14:paraId="15BA1C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1FF695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73D8CD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0.06</w:t>
            </w:r>
          </w:p>
        </w:tc>
        <w:tc>
          <w:tcPr>
            <w:tcW w:w="907" w:type="dxa"/>
            <w:vAlign w:val="center"/>
          </w:tcPr>
          <w:p w14:paraId="2616ED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0.66</w:t>
            </w:r>
          </w:p>
        </w:tc>
        <w:tc>
          <w:tcPr>
            <w:tcW w:w="907" w:type="dxa"/>
            <w:vAlign w:val="center"/>
          </w:tcPr>
          <w:p w14:paraId="620B1B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0.09</w:t>
            </w:r>
          </w:p>
        </w:tc>
        <w:tc>
          <w:tcPr>
            <w:tcW w:w="907" w:type="dxa"/>
            <w:vAlign w:val="center"/>
          </w:tcPr>
          <w:p w14:paraId="460A39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-0.34</w:t>
            </w:r>
          </w:p>
        </w:tc>
        <w:tc>
          <w:tcPr>
            <w:tcW w:w="907" w:type="dxa"/>
            <w:vAlign w:val="center"/>
          </w:tcPr>
          <w:p w14:paraId="520BBF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0.42</w:t>
            </w:r>
          </w:p>
        </w:tc>
        <w:tc>
          <w:tcPr>
            <w:tcW w:w="907" w:type="dxa"/>
            <w:vAlign w:val="center"/>
          </w:tcPr>
          <w:p w14:paraId="1FE8B0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0.76</w:t>
            </w:r>
          </w:p>
        </w:tc>
        <w:tc>
          <w:tcPr>
            <w:tcW w:w="907" w:type="dxa"/>
            <w:vAlign w:val="center"/>
          </w:tcPr>
          <w:p w14:paraId="374AEE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-1.34</w:t>
            </w:r>
          </w:p>
        </w:tc>
        <w:tc>
          <w:tcPr>
            <w:tcW w:w="907" w:type="dxa"/>
            <w:vAlign w:val="center"/>
          </w:tcPr>
          <w:p w14:paraId="484054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1.53</w:t>
            </w:r>
          </w:p>
        </w:tc>
      </w:tr>
      <w:tr w14:paraId="7837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408D4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心率斜率 (bpm/min)</w:t>
            </w:r>
          </w:p>
        </w:tc>
        <w:tc>
          <w:tcPr>
            <w:tcW w:w="907" w:type="dxa"/>
            <w:vAlign w:val="center"/>
          </w:tcPr>
          <w:p w14:paraId="4F0F7C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015007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365825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0.00</w:t>
            </w:r>
          </w:p>
        </w:tc>
        <w:tc>
          <w:tcPr>
            <w:tcW w:w="907" w:type="dxa"/>
            <w:vAlign w:val="center"/>
          </w:tcPr>
          <w:p w14:paraId="3985FE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0.16</w:t>
            </w:r>
          </w:p>
        </w:tc>
        <w:tc>
          <w:tcPr>
            <w:tcW w:w="907" w:type="dxa"/>
            <w:vAlign w:val="center"/>
          </w:tcPr>
          <w:p w14:paraId="7FCDF8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0.02</w:t>
            </w:r>
          </w:p>
        </w:tc>
        <w:tc>
          <w:tcPr>
            <w:tcW w:w="907" w:type="dxa"/>
            <w:vAlign w:val="center"/>
          </w:tcPr>
          <w:p w14:paraId="66BB5A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-0.08</w:t>
            </w:r>
          </w:p>
        </w:tc>
        <w:tc>
          <w:tcPr>
            <w:tcW w:w="907" w:type="dxa"/>
            <w:vAlign w:val="center"/>
          </w:tcPr>
          <w:p w14:paraId="2BF278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0.07</w:t>
            </w:r>
          </w:p>
        </w:tc>
        <w:tc>
          <w:tcPr>
            <w:tcW w:w="907" w:type="dxa"/>
            <w:vAlign w:val="center"/>
          </w:tcPr>
          <w:p w14:paraId="68B1EB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0.16</w:t>
            </w:r>
          </w:p>
        </w:tc>
        <w:tc>
          <w:tcPr>
            <w:tcW w:w="907" w:type="dxa"/>
            <w:vAlign w:val="center"/>
          </w:tcPr>
          <w:p w14:paraId="4FDB81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-0.35</w:t>
            </w:r>
          </w:p>
        </w:tc>
        <w:tc>
          <w:tcPr>
            <w:tcW w:w="907" w:type="dxa"/>
            <w:vAlign w:val="center"/>
          </w:tcPr>
          <w:p w14:paraId="079382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0.37</w:t>
            </w:r>
          </w:p>
        </w:tc>
      </w:tr>
      <w:tr w14:paraId="2A24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336AC6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心率斜率 (bpm/min)</w:t>
            </w:r>
          </w:p>
        </w:tc>
        <w:tc>
          <w:tcPr>
            <w:tcW w:w="907" w:type="dxa"/>
            <w:vAlign w:val="center"/>
          </w:tcPr>
          <w:p w14:paraId="77B009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13F03B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51A79A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0.01</w:t>
            </w:r>
          </w:p>
        </w:tc>
        <w:tc>
          <w:tcPr>
            <w:tcW w:w="907" w:type="dxa"/>
            <w:vAlign w:val="center"/>
          </w:tcPr>
          <w:p w14:paraId="52443A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0.66</w:t>
            </w:r>
          </w:p>
        </w:tc>
        <w:tc>
          <w:tcPr>
            <w:tcW w:w="907" w:type="dxa"/>
            <w:vAlign w:val="center"/>
          </w:tcPr>
          <w:p w14:paraId="6D5CF2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-0.09</w:t>
            </w:r>
          </w:p>
        </w:tc>
        <w:tc>
          <w:tcPr>
            <w:tcW w:w="907" w:type="dxa"/>
            <w:vAlign w:val="center"/>
          </w:tcPr>
          <w:p w14:paraId="462DA8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-0.28</w:t>
            </w:r>
          </w:p>
        </w:tc>
        <w:tc>
          <w:tcPr>
            <w:tcW w:w="907" w:type="dxa"/>
            <w:vAlign w:val="center"/>
          </w:tcPr>
          <w:p w14:paraId="01F94A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0.18</w:t>
            </w:r>
          </w:p>
        </w:tc>
        <w:tc>
          <w:tcPr>
            <w:tcW w:w="907" w:type="dxa"/>
            <w:vAlign w:val="center"/>
          </w:tcPr>
          <w:p w14:paraId="576F61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0.46</w:t>
            </w:r>
          </w:p>
        </w:tc>
        <w:tc>
          <w:tcPr>
            <w:tcW w:w="907" w:type="dxa"/>
            <w:vAlign w:val="center"/>
          </w:tcPr>
          <w:p w14:paraId="6443B4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-1.19</w:t>
            </w:r>
          </w:p>
        </w:tc>
        <w:tc>
          <w:tcPr>
            <w:tcW w:w="907" w:type="dxa"/>
            <w:vAlign w:val="center"/>
          </w:tcPr>
          <w:p w14:paraId="412A95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2.23</w:t>
            </w:r>
          </w:p>
        </w:tc>
      </w:tr>
      <w:tr w14:paraId="6C6F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E5194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SDNN近似 (ms)</w:t>
            </w:r>
          </w:p>
        </w:tc>
        <w:tc>
          <w:tcPr>
            <w:tcW w:w="907" w:type="dxa"/>
            <w:vAlign w:val="center"/>
          </w:tcPr>
          <w:p w14:paraId="2C7CD5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279C41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3CF7D4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31.62</w:t>
            </w:r>
          </w:p>
        </w:tc>
        <w:tc>
          <w:tcPr>
            <w:tcW w:w="907" w:type="dxa"/>
            <w:vAlign w:val="center"/>
          </w:tcPr>
          <w:p w14:paraId="29F73D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9.24</w:t>
            </w:r>
          </w:p>
        </w:tc>
        <w:tc>
          <w:tcPr>
            <w:tcW w:w="907" w:type="dxa"/>
            <w:vAlign w:val="center"/>
          </w:tcPr>
          <w:p w14:paraId="7975C0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30.62</w:t>
            </w:r>
          </w:p>
        </w:tc>
        <w:tc>
          <w:tcPr>
            <w:tcW w:w="907" w:type="dxa"/>
            <w:vAlign w:val="center"/>
          </w:tcPr>
          <w:p w14:paraId="06BCE9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24.78</w:t>
            </w:r>
          </w:p>
        </w:tc>
        <w:tc>
          <w:tcPr>
            <w:tcW w:w="907" w:type="dxa"/>
            <w:vAlign w:val="center"/>
          </w:tcPr>
          <w:p w14:paraId="6D351F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40.07</w:t>
            </w:r>
          </w:p>
        </w:tc>
        <w:tc>
          <w:tcPr>
            <w:tcW w:w="907" w:type="dxa"/>
            <w:vAlign w:val="center"/>
          </w:tcPr>
          <w:p w14:paraId="53A009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15.28</w:t>
            </w:r>
          </w:p>
        </w:tc>
        <w:tc>
          <w:tcPr>
            <w:tcW w:w="907" w:type="dxa"/>
            <w:vAlign w:val="center"/>
          </w:tcPr>
          <w:p w14:paraId="193390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19.15</w:t>
            </w:r>
          </w:p>
        </w:tc>
        <w:tc>
          <w:tcPr>
            <w:tcW w:w="907" w:type="dxa"/>
            <w:vAlign w:val="center"/>
          </w:tcPr>
          <w:p w14:paraId="6AA7B0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54.53</w:t>
            </w:r>
          </w:p>
        </w:tc>
      </w:tr>
      <w:tr w14:paraId="1D48B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42390B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SDNN近似 (ms)</w:t>
            </w:r>
          </w:p>
        </w:tc>
        <w:tc>
          <w:tcPr>
            <w:tcW w:w="907" w:type="dxa"/>
            <w:vAlign w:val="center"/>
          </w:tcPr>
          <w:p w14:paraId="39BF15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589595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53AE0B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35.63</w:t>
            </w:r>
          </w:p>
        </w:tc>
        <w:tc>
          <w:tcPr>
            <w:tcW w:w="907" w:type="dxa"/>
            <w:vAlign w:val="center"/>
          </w:tcPr>
          <w:p w14:paraId="539D0B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12.44</w:t>
            </w:r>
          </w:p>
        </w:tc>
        <w:tc>
          <w:tcPr>
            <w:tcW w:w="907" w:type="dxa"/>
            <w:vAlign w:val="center"/>
          </w:tcPr>
          <w:p w14:paraId="355EBC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34.90</w:t>
            </w:r>
          </w:p>
        </w:tc>
        <w:tc>
          <w:tcPr>
            <w:tcW w:w="907" w:type="dxa"/>
            <w:vAlign w:val="center"/>
          </w:tcPr>
          <w:p w14:paraId="6627CF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24.65</w:t>
            </w:r>
          </w:p>
        </w:tc>
        <w:tc>
          <w:tcPr>
            <w:tcW w:w="907" w:type="dxa"/>
            <w:vAlign w:val="center"/>
          </w:tcPr>
          <w:p w14:paraId="736397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46.45</w:t>
            </w:r>
          </w:p>
        </w:tc>
        <w:tc>
          <w:tcPr>
            <w:tcW w:w="907" w:type="dxa"/>
            <w:vAlign w:val="center"/>
          </w:tcPr>
          <w:p w14:paraId="14665D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21.80</w:t>
            </w:r>
          </w:p>
        </w:tc>
        <w:tc>
          <w:tcPr>
            <w:tcW w:w="907" w:type="dxa"/>
            <w:vAlign w:val="center"/>
          </w:tcPr>
          <w:p w14:paraId="772854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17.94</w:t>
            </w:r>
          </w:p>
        </w:tc>
        <w:tc>
          <w:tcPr>
            <w:tcW w:w="907" w:type="dxa"/>
            <w:vAlign w:val="center"/>
          </w:tcPr>
          <w:p w14:paraId="1A4911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59.55</w:t>
            </w:r>
          </w:p>
        </w:tc>
      </w:tr>
      <w:tr w14:paraId="170E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3B9A0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SDNN近似 (ms)</w:t>
            </w:r>
          </w:p>
        </w:tc>
        <w:tc>
          <w:tcPr>
            <w:tcW w:w="907" w:type="dxa"/>
            <w:vAlign w:val="center"/>
          </w:tcPr>
          <w:p w14:paraId="1F0AE9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092622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303952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33.57</w:t>
            </w:r>
          </w:p>
        </w:tc>
        <w:tc>
          <w:tcPr>
            <w:tcW w:w="907" w:type="dxa"/>
            <w:vAlign w:val="center"/>
          </w:tcPr>
          <w:p w14:paraId="1B50F3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12.64</w:t>
            </w:r>
          </w:p>
        </w:tc>
        <w:tc>
          <w:tcPr>
            <w:tcW w:w="907" w:type="dxa"/>
            <w:vAlign w:val="center"/>
          </w:tcPr>
          <w:p w14:paraId="1C0A35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31.83</w:t>
            </w:r>
          </w:p>
        </w:tc>
        <w:tc>
          <w:tcPr>
            <w:tcW w:w="907" w:type="dxa"/>
            <w:vAlign w:val="center"/>
          </w:tcPr>
          <w:p w14:paraId="08E251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23.58</w:t>
            </w:r>
          </w:p>
        </w:tc>
        <w:tc>
          <w:tcPr>
            <w:tcW w:w="907" w:type="dxa"/>
            <w:vAlign w:val="center"/>
          </w:tcPr>
          <w:p w14:paraId="4CF6F7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43.62</w:t>
            </w:r>
          </w:p>
        </w:tc>
        <w:tc>
          <w:tcPr>
            <w:tcW w:w="907" w:type="dxa"/>
            <w:vAlign w:val="center"/>
          </w:tcPr>
          <w:p w14:paraId="173B33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20.05</w:t>
            </w:r>
          </w:p>
        </w:tc>
        <w:tc>
          <w:tcPr>
            <w:tcW w:w="907" w:type="dxa"/>
            <w:vAlign w:val="center"/>
          </w:tcPr>
          <w:p w14:paraId="266572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16.61</w:t>
            </w:r>
          </w:p>
        </w:tc>
        <w:tc>
          <w:tcPr>
            <w:tcW w:w="907" w:type="dxa"/>
            <w:vAlign w:val="center"/>
          </w:tcPr>
          <w:p w14:paraId="4FA743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56.93</w:t>
            </w:r>
          </w:p>
        </w:tc>
      </w:tr>
      <w:tr w14:paraId="4CC9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4C1EF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RMSSD近似 (ms)</w:t>
            </w:r>
          </w:p>
        </w:tc>
        <w:tc>
          <w:tcPr>
            <w:tcW w:w="907" w:type="dxa"/>
            <w:vAlign w:val="center"/>
          </w:tcPr>
          <w:p w14:paraId="58A901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6DD86F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1B49A8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19.85</w:t>
            </w:r>
          </w:p>
        </w:tc>
        <w:tc>
          <w:tcPr>
            <w:tcW w:w="907" w:type="dxa"/>
            <w:vAlign w:val="center"/>
          </w:tcPr>
          <w:p w14:paraId="41A0A7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5.19</w:t>
            </w:r>
          </w:p>
        </w:tc>
        <w:tc>
          <w:tcPr>
            <w:tcW w:w="907" w:type="dxa"/>
            <w:vAlign w:val="center"/>
          </w:tcPr>
          <w:p w14:paraId="301014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19.46</w:t>
            </w:r>
          </w:p>
        </w:tc>
        <w:tc>
          <w:tcPr>
            <w:tcW w:w="907" w:type="dxa"/>
            <w:vAlign w:val="center"/>
          </w:tcPr>
          <w:p w14:paraId="399C9E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16.83</w:t>
            </w:r>
          </w:p>
        </w:tc>
        <w:tc>
          <w:tcPr>
            <w:tcW w:w="907" w:type="dxa"/>
            <w:vAlign w:val="center"/>
          </w:tcPr>
          <w:p w14:paraId="235F86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23.48</w:t>
            </w:r>
          </w:p>
        </w:tc>
        <w:tc>
          <w:tcPr>
            <w:tcW w:w="907" w:type="dxa"/>
            <w:vAlign w:val="center"/>
          </w:tcPr>
          <w:p w14:paraId="52298F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6.64</w:t>
            </w:r>
          </w:p>
        </w:tc>
        <w:tc>
          <w:tcPr>
            <w:tcW w:w="907" w:type="dxa"/>
            <w:vAlign w:val="center"/>
          </w:tcPr>
          <w:p w14:paraId="49D5AD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12.24</w:t>
            </w:r>
          </w:p>
        </w:tc>
        <w:tc>
          <w:tcPr>
            <w:tcW w:w="907" w:type="dxa"/>
            <w:vAlign w:val="center"/>
          </w:tcPr>
          <w:p w14:paraId="2116C0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30.33</w:t>
            </w:r>
          </w:p>
        </w:tc>
      </w:tr>
      <w:tr w14:paraId="3F18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BA2CB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RMSSD近似 (ms)</w:t>
            </w:r>
          </w:p>
        </w:tc>
        <w:tc>
          <w:tcPr>
            <w:tcW w:w="907" w:type="dxa"/>
            <w:vAlign w:val="center"/>
          </w:tcPr>
          <w:p w14:paraId="7200F1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1E5509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2404E0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21.48</w:t>
            </w:r>
          </w:p>
        </w:tc>
        <w:tc>
          <w:tcPr>
            <w:tcW w:w="907" w:type="dxa"/>
            <w:vAlign w:val="center"/>
          </w:tcPr>
          <w:p w14:paraId="75DB12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5.97</w:t>
            </w:r>
          </w:p>
        </w:tc>
        <w:tc>
          <w:tcPr>
            <w:tcW w:w="907" w:type="dxa"/>
            <w:vAlign w:val="center"/>
          </w:tcPr>
          <w:p w14:paraId="71A796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19.55</w:t>
            </w:r>
          </w:p>
        </w:tc>
        <w:tc>
          <w:tcPr>
            <w:tcW w:w="907" w:type="dxa"/>
            <w:vAlign w:val="center"/>
          </w:tcPr>
          <w:p w14:paraId="4B7514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16.92</w:t>
            </w:r>
          </w:p>
        </w:tc>
        <w:tc>
          <w:tcPr>
            <w:tcW w:w="907" w:type="dxa"/>
            <w:vAlign w:val="center"/>
          </w:tcPr>
          <w:p w14:paraId="381B2B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26.38</w:t>
            </w:r>
          </w:p>
        </w:tc>
        <w:tc>
          <w:tcPr>
            <w:tcW w:w="907" w:type="dxa"/>
            <w:vAlign w:val="center"/>
          </w:tcPr>
          <w:p w14:paraId="45F3E8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9.45</w:t>
            </w:r>
          </w:p>
        </w:tc>
        <w:tc>
          <w:tcPr>
            <w:tcW w:w="907" w:type="dxa"/>
            <w:vAlign w:val="center"/>
          </w:tcPr>
          <w:p w14:paraId="6E386D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14.81</w:t>
            </w:r>
          </w:p>
        </w:tc>
        <w:tc>
          <w:tcPr>
            <w:tcW w:w="907" w:type="dxa"/>
            <w:vAlign w:val="center"/>
          </w:tcPr>
          <w:p w14:paraId="6B1C66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32.63</w:t>
            </w:r>
          </w:p>
        </w:tc>
      </w:tr>
      <w:tr w14:paraId="51649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9DBB9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RMSSD近似 (ms)</w:t>
            </w:r>
          </w:p>
        </w:tc>
        <w:tc>
          <w:tcPr>
            <w:tcW w:w="907" w:type="dxa"/>
            <w:vAlign w:val="center"/>
          </w:tcPr>
          <w:p w14:paraId="08969F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6D8E68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7F853A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19.60</w:t>
            </w:r>
          </w:p>
        </w:tc>
        <w:tc>
          <w:tcPr>
            <w:tcW w:w="907" w:type="dxa"/>
            <w:vAlign w:val="center"/>
          </w:tcPr>
          <w:p w14:paraId="2063C8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5.17</w:t>
            </w:r>
          </w:p>
        </w:tc>
        <w:tc>
          <w:tcPr>
            <w:tcW w:w="907" w:type="dxa"/>
            <w:vAlign w:val="center"/>
          </w:tcPr>
          <w:p w14:paraId="7CDF92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19.02</w:t>
            </w:r>
          </w:p>
        </w:tc>
        <w:tc>
          <w:tcPr>
            <w:tcW w:w="907" w:type="dxa"/>
            <w:vAlign w:val="center"/>
          </w:tcPr>
          <w:p w14:paraId="4E41C8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14.90</w:t>
            </w:r>
          </w:p>
        </w:tc>
        <w:tc>
          <w:tcPr>
            <w:tcW w:w="907" w:type="dxa"/>
            <w:vAlign w:val="center"/>
          </w:tcPr>
          <w:p w14:paraId="00DC53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22.92</w:t>
            </w:r>
          </w:p>
        </w:tc>
        <w:tc>
          <w:tcPr>
            <w:tcW w:w="907" w:type="dxa"/>
            <w:vAlign w:val="center"/>
          </w:tcPr>
          <w:p w14:paraId="510DB1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8.02</w:t>
            </w:r>
          </w:p>
        </w:tc>
        <w:tc>
          <w:tcPr>
            <w:tcW w:w="907" w:type="dxa"/>
            <w:vAlign w:val="center"/>
          </w:tcPr>
          <w:p w14:paraId="206632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13.10</w:t>
            </w:r>
          </w:p>
        </w:tc>
        <w:tc>
          <w:tcPr>
            <w:tcW w:w="907" w:type="dxa"/>
            <w:vAlign w:val="center"/>
          </w:tcPr>
          <w:p w14:paraId="7743DF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30.59</w:t>
            </w:r>
          </w:p>
        </w:tc>
      </w:tr>
      <w:tr w14:paraId="700CB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08E70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pNN50近似 (%)</w:t>
            </w:r>
          </w:p>
        </w:tc>
        <w:tc>
          <w:tcPr>
            <w:tcW w:w="907" w:type="dxa"/>
            <w:vAlign w:val="center"/>
          </w:tcPr>
          <w:p w14:paraId="6453CF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低</w:t>
            </w:r>
          </w:p>
        </w:tc>
        <w:tc>
          <w:tcPr>
            <w:tcW w:w="907" w:type="dxa"/>
            <w:vAlign w:val="center"/>
          </w:tcPr>
          <w:p w14:paraId="5EF0C6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21</w:t>
            </w:r>
          </w:p>
        </w:tc>
        <w:tc>
          <w:tcPr>
            <w:tcW w:w="907" w:type="dxa"/>
            <w:vAlign w:val="center"/>
          </w:tcPr>
          <w:p w14:paraId="31F08A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3.75</w:t>
            </w:r>
          </w:p>
        </w:tc>
        <w:tc>
          <w:tcPr>
            <w:tcW w:w="907" w:type="dxa"/>
            <w:vAlign w:val="center"/>
          </w:tcPr>
          <w:p w14:paraId="24E66F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4.56</w:t>
            </w:r>
          </w:p>
        </w:tc>
        <w:tc>
          <w:tcPr>
            <w:tcW w:w="907" w:type="dxa"/>
            <w:vAlign w:val="center"/>
          </w:tcPr>
          <w:p w14:paraId="552874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2.72</w:t>
            </w:r>
          </w:p>
        </w:tc>
        <w:tc>
          <w:tcPr>
            <w:tcW w:w="907" w:type="dxa"/>
            <w:vAlign w:val="center"/>
          </w:tcPr>
          <w:p w14:paraId="3C1A2F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0.76</w:t>
            </w:r>
          </w:p>
        </w:tc>
        <w:tc>
          <w:tcPr>
            <w:tcW w:w="907" w:type="dxa"/>
            <w:vAlign w:val="center"/>
          </w:tcPr>
          <w:p w14:paraId="53AB8F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4.20</w:t>
            </w:r>
          </w:p>
        </w:tc>
        <w:tc>
          <w:tcPr>
            <w:tcW w:w="907" w:type="dxa"/>
            <w:vAlign w:val="center"/>
          </w:tcPr>
          <w:p w14:paraId="27D351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3.44</w:t>
            </w:r>
          </w:p>
        </w:tc>
        <w:tc>
          <w:tcPr>
            <w:tcW w:w="907" w:type="dxa"/>
            <w:vAlign w:val="center"/>
          </w:tcPr>
          <w:p w14:paraId="49589D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0.00</w:t>
            </w:r>
          </w:p>
        </w:tc>
        <w:tc>
          <w:tcPr>
            <w:tcW w:w="907" w:type="dxa"/>
            <w:vAlign w:val="center"/>
          </w:tcPr>
          <w:p w14:paraId="0E59AE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20.00</w:t>
            </w:r>
          </w:p>
        </w:tc>
      </w:tr>
      <w:tr w14:paraId="2D0C6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13D3B6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pNN50近似 (%)</w:t>
            </w:r>
          </w:p>
        </w:tc>
        <w:tc>
          <w:tcPr>
            <w:tcW w:w="907" w:type="dxa"/>
            <w:vAlign w:val="center"/>
          </w:tcPr>
          <w:p w14:paraId="71F421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中</w:t>
            </w:r>
          </w:p>
        </w:tc>
        <w:tc>
          <w:tcPr>
            <w:tcW w:w="907" w:type="dxa"/>
            <w:vAlign w:val="center"/>
          </w:tcPr>
          <w:p w14:paraId="0113CB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19</w:t>
            </w:r>
          </w:p>
        </w:tc>
        <w:tc>
          <w:tcPr>
            <w:tcW w:w="907" w:type="dxa"/>
            <w:vAlign w:val="center"/>
          </w:tcPr>
          <w:p w14:paraId="1C6543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4.62</w:t>
            </w:r>
          </w:p>
        </w:tc>
        <w:tc>
          <w:tcPr>
            <w:tcW w:w="907" w:type="dxa"/>
            <w:vAlign w:val="center"/>
          </w:tcPr>
          <w:p w14:paraId="3C8A33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4.09</w:t>
            </w:r>
          </w:p>
        </w:tc>
        <w:tc>
          <w:tcPr>
            <w:tcW w:w="907" w:type="dxa"/>
            <w:vAlign w:val="center"/>
          </w:tcPr>
          <w:p w14:paraId="0F61DC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2.13</w:t>
            </w:r>
          </w:p>
        </w:tc>
        <w:tc>
          <w:tcPr>
            <w:tcW w:w="907" w:type="dxa"/>
            <w:vAlign w:val="center"/>
          </w:tcPr>
          <w:p w14:paraId="2F9591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1.58</w:t>
            </w:r>
          </w:p>
        </w:tc>
        <w:tc>
          <w:tcPr>
            <w:tcW w:w="907" w:type="dxa"/>
            <w:vAlign w:val="center"/>
          </w:tcPr>
          <w:p w14:paraId="21EE46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7.42</w:t>
            </w:r>
          </w:p>
        </w:tc>
        <w:tc>
          <w:tcPr>
            <w:tcW w:w="907" w:type="dxa"/>
            <w:vAlign w:val="center"/>
          </w:tcPr>
          <w:p w14:paraId="7E759D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5.84</w:t>
            </w:r>
          </w:p>
        </w:tc>
        <w:tc>
          <w:tcPr>
            <w:tcW w:w="907" w:type="dxa"/>
            <w:vAlign w:val="center"/>
          </w:tcPr>
          <w:p w14:paraId="1B7D36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1.01</w:t>
            </w:r>
          </w:p>
        </w:tc>
        <w:tc>
          <w:tcPr>
            <w:tcW w:w="907" w:type="dxa"/>
            <w:vAlign w:val="center"/>
          </w:tcPr>
          <w:p w14:paraId="6A88F1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14.29</w:t>
            </w:r>
          </w:p>
        </w:tc>
      </w:tr>
      <w:tr w14:paraId="5674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2D14B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pNN50近似 (%)</w:t>
            </w:r>
          </w:p>
        </w:tc>
        <w:tc>
          <w:tcPr>
            <w:tcW w:w="907" w:type="dxa"/>
            <w:vAlign w:val="center"/>
          </w:tcPr>
          <w:p w14:paraId="7D8136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高</w:t>
            </w:r>
          </w:p>
        </w:tc>
        <w:tc>
          <w:tcPr>
            <w:tcW w:w="907" w:type="dxa"/>
            <w:vAlign w:val="center"/>
          </w:tcPr>
          <w:p w14:paraId="0DDBF0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26</w:t>
            </w:r>
          </w:p>
        </w:tc>
        <w:tc>
          <w:tcPr>
            <w:tcW w:w="907" w:type="dxa"/>
            <w:vAlign w:val="center"/>
          </w:tcPr>
          <w:p w14:paraId="38DDAA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2.89</w:t>
            </w:r>
          </w:p>
        </w:tc>
        <w:tc>
          <w:tcPr>
            <w:tcW w:w="907" w:type="dxa"/>
            <w:vAlign w:val="center"/>
          </w:tcPr>
          <w:p w14:paraId="3C0FB6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2.43</w:t>
            </w:r>
          </w:p>
        </w:tc>
        <w:tc>
          <w:tcPr>
            <w:tcW w:w="907" w:type="dxa"/>
            <w:vAlign w:val="center"/>
          </w:tcPr>
          <w:p w14:paraId="3DB6C7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2.66</w:t>
            </w:r>
          </w:p>
        </w:tc>
        <w:tc>
          <w:tcPr>
            <w:tcW w:w="907" w:type="dxa"/>
            <w:vAlign w:val="center"/>
          </w:tcPr>
          <w:p w14:paraId="14DC48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0.96</w:t>
            </w:r>
          </w:p>
        </w:tc>
        <w:tc>
          <w:tcPr>
            <w:tcW w:w="907" w:type="dxa"/>
            <w:vAlign w:val="center"/>
          </w:tcPr>
          <w:p w14:paraId="131665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3.88</w:t>
            </w:r>
          </w:p>
        </w:tc>
        <w:tc>
          <w:tcPr>
            <w:tcW w:w="907" w:type="dxa"/>
            <w:vAlign w:val="center"/>
          </w:tcPr>
          <w:p w14:paraId="004C95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2.91</w:t>
            </w:r>
          </w:p>
        </w:tc>
        <w:tc>
          <w:tcPr>
            <w:tcW w:w="907" w:type="dxa"/>
            <w:vAlign w:val="center"/>
          </w:tcPr>
          <w:p w14:paraId="2AD3EC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0.00</w:t>
            </w:r>
          </w:p>
        </w:tc>
        <w:tc>
          <w:tcPr>
            <w:tcW w:w="907" w:type="dxa"/>
            <w:vAlign w:val="center"/>
          </w:tcPr>
          <w:p w14:paraId="7C0D37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8.51</w:t>
            </w:r>
          </w:p>
        </w:tc>
      </w:tr>
    </w:tbl>
    <w:p w14:paraId="3E350C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43600" cy="23888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F34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 1 不同任务难度下心率统计特征箱型图（箱体为 IQR，横线为中位数，三角/点为均值）。</w:t>
      </w:r>
    </w:p>
    <w:p w14:paraId="496B9D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43600" cy="160845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F1E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 2 不同任务难度下 HR-derived IBI 近似变异指标箱型图。</w:t>
      </w:r>
    </w:p>
    <w:p w14:paraId="2647687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假设检验</w:t>
      </w:r>
    </w:p>
    <w:p w14:paraId="36A526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由于被试内重复测量不完全平衡，主检验采用完整三难度被试（n=14）的 Friedman 非参数重复测量检验；事后比较采用 Wilcoxon 符号秩检验，针对每个特征的三组两两比较进行 Holm 校正。显著性水平 α=0.05。</w:t>
      </w:r>
    </w:p>
    <w:p w14:paraId="5B52F4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表 7 完整三难度被试的 Friedman 检验结果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4F752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4F35CF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特征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0B78F6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完整被试数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F1240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χ²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DF389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p值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E8AB8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Kendall W</w:t>
            </w:r>
          </w:p>
        </w:tc>
      </w:tr>
      <w:tr w14:paraId="1B55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9687F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平均心率 (bpm)</w:t>
            </w:r>
          </w:p>
        </w:tc>
        <w:tc>
          <w:tcPr>
            <w:tcW w:w="1994" w:type="dxa"/>
            <w:vAlign w:val="center"/>
          </w:tcPr>
          <w:p w14:paraId="7DBDBD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1A2381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0.143</w:t>
            </w:r>
          </w:p>
        </w:tc>
        <w:tc>
          <w:tcPr>
            <w:tcW w:w="1994" w:type="dxa"/>
            <w:vAlign w:val="center"/>
          </w:tcPr>
          <w:p w14:paraId="14C9AC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0.931</w:t>
            </w:r>
          </w:p>
        </w:tc>
        <w:tc>
          <w:tcPr>
            <w:tcW w:w="1994" w:type="dxa"/>
            <w:vAlign w:val="center"/>
          </w:tcPr>
          <w:p w14:paraId="0CFD86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0.005</w:t>
            </w:r>
          </w:p>
        </w:tc>
      </w:tr>
      <w:tr w14:paraId="54D4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4606EC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中位心率 (bpm)</w:t>
            </w:r>
          </w:p>
        </w:tc>
        <w:tc>
          <w:tcPr>
            <w:tcW w:w="1994" w:type="dxa"/>
            <w:vAlign w:val="center"/>
          </w:tcPr>
          <w:p w14:paraId="74AFBF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2DAADE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0.375</w:t>
            </w:r>
          </w:p>
        </w:tc>
        <w:tc>
          <w:tcPr>
            <w:tcW w:w="1994" w:type="dxa"/>
            <w:vAlign w:val="center"/>
          </w:tcPr>
          <w:p w14:paraId="57C81A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0.829</w:t>
            </w:r>
          </w:p>
        </w:tc>
        <w:tc>
          <w:tcPr>
            <w:tcW w:w="1994" w:type="dxa"/>
            <w:vAlign w:val="center"/>
          </w:tcPr>
          <w:p w14:paraId="1B571C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0.013</w:t>
            </w:r>
          </w:p>
        </w:tc>
      </w:tr>
      <w:tr w14:paraId="67FA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3A6F9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心率标准差 (bpm)</w:t>
            </w:r>
          </w:p>
        </w:tc>
        <w:tc>
          <w:tcPr>
            <w:tcW w:w="1994" w:type="dxa"/>
            <w:vAlign w:val="center"/>
          </w:tcPr>
          <w:p w14:paraId="03CC9C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75CEBF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5.143</w:t>
            </w:r>
          </w:p>
        </w:tc>
        <w:tc>
          <w:tcPr>
            <w:tcW w:w="1994" w:type="dxa"/>
            <w:vAlign w:val="center"/>
          </w:tcPr>
          <w:p w14:paraId="1E8312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0.076</w:t>
            </w:r>
          </w:p>
        </w:tc>
        <w:tc>
          <w:tcPr>
            <w:tcW w:w="1994" w:type="dxa"/>
            <w:vAlign w:val="center"/>
          </w:tcPr>
          <w:p w14:paraId="1C6E31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0.184</w:t>
            </w:r>
          </w:p>
        </w:tc>
      </w:tr>
      <w:tr w14:paraId="4AA78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ADB84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心率CV (%)</w:t>
            </w:r>
          </w:p>
        </w:tc>
        <w:tc>
          <w:tcPr>
            <w:tcW w:w="1994" w:type="dxa"/>
            <w:vAlign w:val="center"/>
          </w:tcPr>
          <w:p w14:paraId="7E3321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16ABC4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6.143</w:t>
            </w:r>
          </w:p>
        </w:tc>
        <w:tc>
          <w:tcPr>
            <w:tcW w:w="1994" w:type="dxa"/>
            <w:vAlign w:val="center"/>
          </w:tcPr>
          <w:p w14:paraId="47B2C4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0.046</w:t>
            </w:r>
          </w:p>
        </w:tc>
        <w:tc>
          <w:tcPr>
            <w:tcW w:w="1994" w:type="dxa"/>
            <w:vAlign w:val="center"/>
          </w:tcPr>
          <w:p w14:paraId="764B53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0.219</w:t>
            </w:r>
          </w:p>
        </w:tc>
      </w:tr>
      <w:tr w14:paraId="01FB2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A75C5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最低心率 (bpm)</w:t>
            </w:r>
          </w:p>
        </w:tc>
        <w:tc>
          <w:tcPr>
            <w:tcW w:w="1994" w:type="dxa"/>
            <w:vAlign w:val="center"/>
          </w:tcPr>
          <w:p w14:paraId="73B982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1CF0C4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8.824</w:t>
            </w:r>
          </w:p>
        </w:tc>
        <w:tc>
          <w:tcPr>
            <w:tcW w:w="1994" w:type="dxa"/>
            <w:vAlign w:val="center"/>
          </w:tcPr>
          <w:p w14:paraId="1643AA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0.012</w:t>
            </w:r>
          </w:p>
        </w:tc>
        <w:tc>
          <w:tcPr>
            <w:tcW w:w="1994" w:type="dxa"/>
            <w:vAlign w:val="center"/>
          </w:tcPr>
          <w:p w14:paraId="1D1E8C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0.315</w:t>
            </w:r>
          </w:p>
        </w:tc>
      </w:tr>
      <w:tr w14:paraId="0879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B4846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最高心率 (bpm)</w:t>
            </w:r>
          </w:p>
        </w:tc>
        <w:tc>
          <w:tcPr>
            <w:tcW w:w="1994" w:type="dxa"/>
            <w:vAlign w:val="center"/>
          </w:tcPr>
          <w:p w14:paraId="08890A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4030AF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2.815</w:t>
            </w:r>
          </w:p>
        </w:tc>
        <w:tc>
          <w:tcPr>
            <w:tcW w:w="1994" w:type="dxa"/>
            <w:vAlign w:val="center"/>
          </w:tcPr>
          <w:p w14:paraId="78E97A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0.245</w:t>
            </w:r>
          </w:p>
        </w:tc>
        <w:tc>
          <w:tcPr>
            <w:tcW w:w="1994" w:type="dxa"/>
            <w:vAlign w:val="center"/>
          </w:tcPr>
          <w:p w14:paraId="4B1770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0.101</w:t>
            </w:r>
          </w:p>
        </w:tc>
      </w:tr>
      <w:tr w14:paraId="35ED0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448987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心率范围 (bpm)</w:t>
            </w:r>
          </w:p>
        </w:tc>
        <w:tc>
          <w:tcPr>
            <w:tcW w:w="1994" w:type="dxa"/>
            <w:vAlign w:val="center"/>
          </w:tcPr>
          <w:p w14:paraId="4081BD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236333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4.704</w:t>
            </w:r>
          </w:p>
        </w:tc>
        <w:tc>
          <w:tcPr>
            <w:tcW w:w="1994" w:type="dxa"/>
            <w:vAlign w:val="center"/>
          </w:tcPr>
          <w:p w14:paraId="127384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0.095</w:t>
            </w:r>
          </w:p>
        </w:tc>
        <w:tc>
          <w:tcPr>
            <w:tcW w:w="1994" w:type="dxa"/>
            <w:vAlign w:val="center"/>
          </w:tcPr>
          <w:p w14:paraId="78B5E9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0.168</w:t>
            </w:r>
          </w:p>
        </w:tc>
      </w:tr>
      <w:tr w14:paraId="1EE04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33D3E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心率斜率 (bpm/min)</w:t>
            </w:r>
          </w:p>
        </w:tc>
        <w:tc>
          <w:tcPr>
            <w:tcW w:w="1994" w:type="dxa"/>
            <w:vAlign w:val="center"/>
          </w:tcPr>
          <w:p w14:paraId="4C747E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7E1C89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6.143</w:t>
            </w:r>
          </w:p>
        </w:tc>
        <w:tc>
          <w:tcPr>
            <w:tcW w:w="1994" w:type="dxa"/>
            <w:vAlign w:val="center"/>
          </w:tcPr>
          <w:p w14:paraId="2384F4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0.046</w:t>
            </w:r>
          </w:p>
        </w:tc>
        <w:tc>
          <w:tcPr>
            <w:tcW w:w="1994" w:type="dxa"/>
            <w:vAlign w:val="center"/>
          </w:tcPr>
          <w:p w14:paraId="2B80BB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0.219</w:t>
            </w:r>
          </w:p>
        </w:tc>
      </w:tr>
      <w:tr w14:paraId="4301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9F92F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SDNN近似 (ms)</w:t>
            </w:r>
          </w:p>
        </w:tc>
        <w:tc>
          <w:tcPr>
            <w:tcW w:w="1994" w:type="dxa"/>
            <w:vAlign w:val="center"/>
          </w:tcPr>
          <w:p w14:paraId="0BED29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2F0D99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5.143</w:t>
            </w:r>
          </w:p>
        </w:tc>
        <w:tc>
          <w:tcPr>
            <w:tcW w:w="1994" w:type="dxa"/>
            <w:vAlign w:val="center"/>
          </w:tcPr>
          <w:p w14:paraId="55C07E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0.076</w:t>
            </w:r>
          </w:p>
        </w:tc>
        <w:tc>
          <w:tcPr>
            <w:tcW w:w="1994" w:type="dxa"/>
            <w:vAlign w:val="center"/>
          </w:tcPr>
          <w:p w14:paraId="2E2957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0.184</w:t>
            </w:r>
          </w:p>
        </w:tc>
      </w:tr>
      <w:tr w14:paraId="67F2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44E218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RMSSD近似 (ms)</w:t>
            </w:r>
          </w:p>
        </w:tc>
        <w:tc>
          <w:tcPr>
            <w:tcW w:w="1994" w:type="dxa"/>
            <w:vAlign w:val="center"/>
          </w:tcPr>
          <w:p w14:paraId="6B00A9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5CB73B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9.571</w:t>
            </w:r>
          </w:p>
        </w:tc>
        <w:tc>
          <w:tcPr>
            <w:tcW w:w="1994" w:type="dxa"/>
            <w:vAlign w:val="center"/>
          </w:tcPr>
          <w:p w14:paraId="3A94B5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0.008</w:t>
            </w:r>
          </w:p>
        </w:tc>
        <w:tc>
          <w:tcPr>
            <w:tcW w:w="1994" w:type="dxa"/>
            <w:vAlign w:val="center"/>
          </w:tcPr>
          <w:p w14:paraId="2139B0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0.342</w:t>
            </w:r>
          </w:p>
        </w:tc>
      </w:tr>
      <w:tr w14:paraId="4A12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70EF7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pNN50近似 (%)</w:t>
            </w:r>
          </w:p>
        </w:tc>
        <w:tc>
          <w:tcPr>
            <w:tcW w:w="1994" w:type="dxa"/>
            <w:vAlign w:val="center"/>
          </w:tcPr>
          <w:p w14:paraId="0FD886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14</w:t>
            </w:r>
          </w:p>
        </w:tc>
        <w:tc>
          <w:tcPr>
            <w:tcW w:w="1994" w:type="dxa"/>
            <w:vAlign w:val="center"/>
          </w:tcPr>
          <w:p w14:paraId="1C420F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4.429</w:t>
            </w:r>
          </w:p>
        </w:tc>
        <w:tc>
          <w:tcPr>
            <w:tcW w:w="1994" w:type="dxa"/>
            <w:vAlign w:val="center"/>
          </w:tcPr>
          <w:p w14:paraId="1B1F6E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0.109</w:t>
            </w:r>
          </w:p>
        </w:tc>
        <w:tc>
          <w:tcPr>
            <w:tcW w:w="1994" w:type="dxa"/>
            <w:vAlign w:val="center"/>
          </w:tcPr>
          <w:p w14:paraId="59CFF8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0.158</w:t>
            </w:r>
          </w:p>
        </w:tc>
      </w:tr>
    </w:tbl>
    <w:p w14:paraId="614708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事后比较中的“中位差/均值差”为后者减前者。例如“低 vs 中”的差值为中难度−低难度。</w:t>
      </w:r>
    </w:p>
    <w:p w14:paraId="6EFB06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表 8 两两 Wilcoxon 事后比较及 Holm 校正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0B167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25" w:type="dxa"/>
            <w:shd w:val="clear" w:color="auto" w:fill="D9EAF7"/>
            <w:vAlign w:val="center"/>
          </w:tcPr>
          <w:p w14:paraId="06AEF9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2"/>
              </w:rPr>
              <w:t>特征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1BF925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2"/>
              </w:rPr>
              <w:t>比较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1CDA68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2"/>
              </w:rPr>
              <w:t>配对样本数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19D5B5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2"/>
              </w:rPr>
              <w:t>中位差_后者减前者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0EA652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2"/>
              </w:rPr>
              <w:t>均值差_后者减前者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261BE1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2"/>
              </w:rPr>
              <w:t>原始p值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2F0B1B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2"/>
              </w:rPr>
              <w:t>Holm校正p值</w:t>
            </w:r>
          </w:p>
        </w:tc>
      </w:tr>
      <w:tr w14:paraId="1C896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54CF3B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平均心率 (bpm)</w:t>
            </w:r>
          </w:p>
        </w:tc>
        <w:tc>
          <w:tcPr>
            <w:tcW w:w="1425" w:type="dxa"/>
            <w:vAlign w:val="center"/>
          </w:tcPr>
          <w:p w14:paraId="149A26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101F37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426CB9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-0.299</w:t>
            </w:r>
          </w:p>
        </w:tc>
        <w:tc>
          <w:tcPr>
            <w:tcW w:w="1425" w:type="dxa"/>
            <w:vAlign w:val="center"/>
          </w:tcPr>
          <w:p w14:paraId="57416E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-0.655</w:t>
            </w:r>
          </w:p>
        </w:tc>
        <w:tc>
          <w:tcPr>
            <w:tcW w:w="1425" w:type="dxa"/>
            <w:vAlign w:val="center"/>
          </w:tcPr>
          <w:p w14:paraId="06F175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0.426</w:t>
            </w:r>
          </w:p>
        </w:tc>
        <w:tc>
          <w:tcPr>
            <w:tcW w:w="1425" w:type="dxa"/>
            <w:vAlign w:val="center"/>
          </w:tcPr>
          <w:p w14:paraId="65B2C0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0.937</w:t>
            </w:r>
          </w:p>
        </w:tc>
      </w:tr>
      <w:tr w14:paraId="202A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751F1C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平均心率 (bpm)</w:t>
            </w:r>
          </w:p>
        </w:tc>
        <w:tc>
          <w:tcPr>
            <w:tcW w:w="1425" w:type="dxa"/>
            <w:vAlign w:val="center"/>
          </w:tcPr>
          <w:p w14:paraId="623443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698D5A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19A45C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0.346</w:t>
            </w:r>
          </w:p>
        </w:tc>
        <w:tc>
          <w:tcPr>
            <w:tcW w:w="1425" w:type="dxa"/>
            <w:vAlign w:val="center"/>
          </w:tcPr>
          <w:p w14:paraId="5C5BEB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0.762</w:t>
            </w:r>
          </w:p>
        </w:tc>
        <w:tc>
          <w:tcPr>
            <w:tcW w:w="1425" w:type="dxa"/>
            <w:vAlign w:val="center"/>
          </w:tcPr>
          <w:p w14:paraId="60AB33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0.312</w:t>
            </w:r>
          </w:p>
        </w:tc>
        <w:tc>
          <w:tcPr>
            <w:tcW w:w="1425" w:type="dxa"/>
            <w:vAlign w:val="center"/>
          </w:tcPr>
          <w:p w14:paraId="7CE812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0.937</w:t>
            </w:r>
          </w:p>
        </w:tc>
      </w:tr>
      <w:tr w14:paraId="2E5EF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21CA6C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平均心率 (bpm)</w:t>
            </w:r>
          </w:p>
        </w:tc>
        <w:tc>
          <w:tcPr>
            <w:tcW w:w="1425" w:type="dxa"/>
            <w:vAlign w:val="center"/>
          </w:tcPr>
          <w:p w14:paraId="024816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798627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5C07A1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0.121</w:t>
            </w:r>
          </w:p>
        </w:tc>
        <w:tc>
          <w:tcPr>
            <w:tcW w:w="1425" w:type="dxa"/>
            <w:vAlign w:val="center"/>
          </w:tcPr>
          <w:p w14:paraId="05878F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-0.201</w:t>
            </w:r>
          </w:p>
        </w:tc>
        <w:tc>
          <w:tcPr>
            <w:tcW w:w="1425" w:type="dxa"/>
            <w:vAlign w:val="center"/>
          </w:tcPr>
          <w:p w14:paraId="42A745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1.000</w:t>
            </w:r>
          </w:p>
        </w:tc>
        <w:tc>
          <w:tcPr>
            <w:tcW w:w="1425" w:type="dxa"/>
            <w:vAlign w:val="center"/>
          </w:tcPr>
          <w:p w14:paraId="6B3538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1.000</w:t>
            </w:r>
          </w:p>
        </w:tc>
      </w:tr>
      <w:tr w14:paraId="5EEF8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35EC2A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中位心率 (bpm)</w:t>
            </w:r>
          </w:p>
        </w:tc>
        <w:tc>
          <w:tcPr>
            <w:tcW w:w="1425" w:type="dxa"/>
            <w:vAlign w:val="center"/>
          </w:tcPr>
          <w:p w14:paraId="4F20E8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635137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196F00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-0.250</w:t>
            </w:r>
          </w:p>
        </w:tc>
        <w:tc>
          <w:tcPr>
            <w:tcW w:w="1425" w:type="dxa"/>
            <w:vAlign w:val="center"/>
          </w:tcPr>
          <w:p w14:paraId="2CE9F1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-0.679</w:t>
            </w:r>
          </w:p>
        </w:tc>
        <w:tc>
          <w:tcPr>
            <w:tcW w:w="1425" w:type="dxa"/>
            <w:vAlign w:val="center"/>
          </w:tcPr>
          <w:p w14:paraId="32FBC0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0.289</w:t>
            </w:r>
          </w:p>
        </w:tc>
        <w:tc>
          <w:tcPr>
            <w:tcW w:w="1425" w:type="dxa"/>
            <w:vAlign w:val="center"/>
          </w:tcPr>
          <w:p w14:paraId="31C6FA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0.813</w:t>
            </w:r>
          </w:p>
        </w:tc>
      </w:tr>
      <w:tr w14:paraId="2D5D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24B2BD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中位心率 (bpm)</w:t>
            </w:r>
          </w:p>
        </w:tc>
        <w:tc>
          <w:tcPr>
            <w:tcW w:w="1425" w:type="dxa"/>
            <w:vAlign w:val="center"/>
          </w:tcPr>
          <w:p w14:paraId="163B6E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1460FD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70F145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0.000</w:t>
            </w:r>
          </w:p>
        </w:tc>
        <w:tc>
          <w:tcPr>
            <w:tcW w:w="1425" w:type="dxa"/>
            <w:vAlign w:val="center"/>
          </w:tcPr>
          <w:p w14:paraId="031142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0.728</w:t>
            </w:r>
          </w:p>
        </w:tc>
        <w:tc>
          <w:tcPr>
            <w:tcW w:w="1425" w:type="dxa"/>
            <w:vAlign w:val="center"/>
          </w:tcPr>
          <w:p w14:paraId="5B8482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0.271</w:t>
            </w:r>
          </w:p>
        </w:tc>
        <w:tc>
          <w:tcPr>
            <w:tcW w:w="1425" w:type="dxa"/>
            <w:vAlign w:val="center"/>
          </w:tcPr>
          <w:p w14:paraId="199F13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0.813</w:t>
            </w:r>
          </w:p>
        </w:tc>
      </w:tr>
      <w:tr w14:paraId="4E89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511F37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中位心率 (bpm)</w:t>
            </w:r>
          </w:p>
        </w:tc>
        <w:tc>
          <w:tcPr>
            <w:tcW w:w="1425" w:type="dxa"/>
            <w:vAlign w:val="center"/>
          </w:tcPr>
          <w:p w14:paraId="6C7AEE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290176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71874E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0.000</w:t>
            </w:r>
          </w:p>
        </w:tc>
        <w:tc>
          <w:tcPr>
            <w:tcW w:w="1425" w:type="dxa"/>
            <w:vAlign w:val="center"/>
          </w:tcPr>
          <w:p w14:paraId="16935E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-0.337</w:t>
            </w:r>
          </w:p>
        </w:tc>
        <w:tc>
          <w:tcPr>
            <w:tcW w:w="1425" w:type="dxa"/>
            <w:vAlign w:val="center"/>
          </w:tcPr>
          <w:p w14:paraId="6BD7EF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0.505</w:t>
            </w:r>
          </w:p>
        </w:tc>
        <w:tc>
          <w:tcPr>
            <w:tcW w:w="1425" w:type="dxa"/>
            <w:vAlign w:val="center"/>
          </w:tcPr>
          <w:p w14:paraId="04023F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0.813</w:t>
            </w:r>
          </w:p>
        </w:tc>
      </w:tr>
      <w:tr w14:paraId="54931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04ED4B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心率标准差 (bpm)</w:t>
            </w:r>
          </w:p>
        </w:tc>
        <w:tc>
          <w:tcPr>
            <w:tcW w:w="1425" w:type="dxa"/>
            <w:vAlign w:val="center"/>
          </w:tcPr>
          <w:p w14:paraId="3BD13A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0EDEC4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64A27C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0.349</w:t>
            </w:r>
          </w:p>
        </w:tc>
        <w:tc>
          <w:tcPr>
            <w:tcW w:w="1425" w:type="dxa"/>
            <w:vAlign w:val="center"/>
          </w:tcPr>
          <w:p w14:paraId="475798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0.204</w:t>
            </w:r>
          </w:p>
        </w:tc>
        <w:tc>
          <w:tcPr>
            <w:tcW w:w="1425" w:type="dxa"/>
            <w:vAlign w:val="center"/>
          </w:tcPr>
          <w:p w14:paraId="278858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0.358</w:t>
            </w:r>
          </w:p>
        </w:tc>
        <w:tc>
          <w:tcPr>
            <w:tcW w:w="1425" w:type="dxa"/>
            <w:vAlign w:val="center"/>
          </w:tcPr>
          <w:p w14:paraId="73EF8E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0.715</w:t>
            </w:r>
          </w:p>
        </w:tc>
      </w:tr>
      <w:tr w14:paraId="6937C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54EF28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心率标准差 (bpm)</w:t>
            </w:r>
          </w:p>
        </w:tc>
        <w:tc>
          <w:tcPr>
            <w:tcW w:w="1425" w:type="dxa"/>
            <w:vAlign w:val="center"/>
          </w:tcPr>
          <w:p w14:paraId="535E22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37CD9D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578A6F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-0.283</w:t>
            </w:r>
          </w:p>
        </w:tc>
        <w:tc>
          <w:tcPr>
            <w:tcW w:w="1425" w:type="dxa"/>
            <w:vAlign w:val="center"/>
          </w:tcPr>
          <w:p w14:paraId="2D5D96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-0.311</w:t>
            </w:r>
          </w:p>
        </w:tc>
        <w:tc>
          <w:tcPr>
            <w:tcW w:w="1425" w:type="dxa"/>
            <w:vAlign w:val="center"/>
          </w:tcPr>
          <w:p w14:paraId="39507E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0.073</w:t>
            </w:r>
          </w:p>
        </w:tc>
        <w:tc>
          <w:tcPr>
            <w:tcW w:w="1425" w:type="dxa"/>
            <w:vAlign w:val="center"/>
          </w:tcPr>
          <w:p w14:paraId="19FB0D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0.219</w:t>
            </w:r>
          </w:p>
        </w:tc>
      </w:tr>
      <w:tr w14:paraId="4F970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6B2E2C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心率标准差 (bpm)</w:t>
            </w:r>
          </w:p>
        </w:tc>
        <w:tc>
          <w:tcPr>
            <w:tcW w:w="1425" w:type="dxa"/>
            <w:vAlign w:val="center"/>
          </w:tcPr>
          <w:p w14:paraId="2A3D51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096B14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1D5BA9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-0.139</w:t>
            </w:r>
          </w:p>
        </w:tc>
        <w:tc>
          <w:tcPr>
            <w:tcW w:w="1425" w:type="dxa"/>
            <w:vAlign w:val="center"/>
          </w:tcPr>
          <w:p w14:paraId="12D964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0.084</w:t>
            </w:r>
          </w:p>
        </w:tc>
        <w:tc>
          <w:tcPr>
            <w:tcW w:w="1425" w:type="dxa"/>
            <w:vAlign w:val="center"/>
          </w:tcPr>
          <w:p w14:paraId="761C05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0.946</w:t>
            </w:r>
          </w:p>
        </w:tc>
        <w:tc>
          <w:tcPr>
            <w:tcW w:w="1425" w:type="dxa"/>
            <w:vAlign w:val="center"/>
          </w:tcPr>
          <w:p w14:paraId="2EC4E9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0.946</w:t>
            </w:r>
          </w:p>
        </w:tc>
      </w:tr>
      <w:tr w14:paraId="0A30E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5A973D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心率CV (%)</w:t>
            </w:r>
          </w:p>
        </w:tc>
        <w:tc>
          <w:tcPr>
            <w:tcW w:w="1425" w:type="dxa"/>
            <w:vAlign w:val="center"/>
          </w:tcPr>
          <w:p w14:paraId="647DE0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5775E5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369C3B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0.466</w:t>
            </w:r>
          </w:p>
        </w:tc>
        <w:tc>
          <w:tcPr>
            <w:tcW w:w="1425" w:type="dxa"/>
            <w:vAlign w:val="center"/>
          </w:tcPr>
          <w:p w14:paraId="01C3B8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0.332</w:t>
            </w:r>
          </w:p>
        </w:tc>
        <w:tc>
          <w:tcPr>
            <w:tcW w:w="1425" w:type="dxa"/>
            <w:vAlign w:val="center"/>
          </w:tcPr>
          <w:p w14:paraId="1660AD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0.268</w:t>
            </w:r>
          </w:p>
        </w:tc>
        <w:tc>
          <w:tcPr>
            <w:tcW w:w="1425" w:type="dxa"/>
            <w:vAlign w:val="center"/>
          </w:tcPr>
          <w:p w14:paraId="23F65D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0.535</w:t>
            </w:r>
          </w:p>
        </w:tc>
      </w:tr>
      <w:tr w14:paraId="0056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1BE316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心率CV (%)</w:t>
            </w:r>
          </w:p>
        </w:tc>
        <w:tc>
          <w:tcPr>
            <w:tcW w:w="1425" w:type="dxa"/>
            <w:vAlign w:val="center"/>
          </w:tcPr>
          <w:p w14:paraId="6BEBD1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697E87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0A98DB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-0.251</w:t>
            </w:r>
          </w:p>
        </w:tc>
        <w:tc>
          <w:tcPr>
            <w:tcW w:w="1425" w:type="dxa"/>
            <w:vAlign w:val="center"/>
          </w:tcPr>
          <w:p w14:paraId="57E4FE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-0.464</w:t>
            </w:r>
          </w:p>
        </w:tc>
        <w:tc>
          <w:tcPr>
            <w:tcW w:w="1425" w:type="dxa"/>
            <w:vAlign w:val="center"/>
          </w:tcPr>
          <w:p w14:paraId="2DBF6F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0.040</w:t>
            </w:r>
          </w:p>
        </w:tc>
        <w:tc>
          <w:tcPr>
            <w:tcW w:w="1425" w:type="dxa"/>
            <w:vAlign w:val="center"/>
          </w:tcPr>
          <w:p w14:paraId="6ABC33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0.120</w:t>
            </w:r>
          </w:p>
        </w:tc>
      </w:tr>
      <w:tr w14:paraId="18BB9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35E9E5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心率CV (%)</w:t>
            </w:r>
          </w:p>
        </w:tc>
        <w:tc>
          <w:tcPr>
            <w:tcW w:w="1425" w:type="dxa"/>
            <w:vAlign w:val="center"/>
          </w:tcPr>
          <w:p w14:paraId="797D45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5E2F63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4BAEC2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-0.027</w:t>
            </w:r>
          </w:p>
        </w:tc>
        <w:tc>
          <w:tcPr>
            <w:tcW w:w="1425" w:type="dxa"/>
            <w:vAlign w:val="center"/>
          </w:tcPr>
          <w:p w14:paraId="4CDBC5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0.170</w:t>
            </w:r>
          </w:p>
        </w:tc>
        <w:tc>
          <w:tcPr>
            <w:tcW w:w="1425" w:type="dxa"/>
            <w:vAlign w:val="center"/>
          </w:tcPr>
          <w:p w14:paraId="083540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0.973</w:t>
            </w:r>
          </w:p>
        </w:tc>
        <w:tc>
          <w:tcPr>
            <w:tcW w:w="1425" w:type="dxa"/>
            <w:vAlign w:val="center"/>
          </w:tcPr>
          <w:p w14:paraId="27165B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0.973</w:t>
            </w:r>
          </w:p>
        </w:tc>
      </w:tr>
      <w:tr w14:paraId="70B3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72CAE7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最低心率 (bpm)</w:t>
            </w:r>
          </w:p>
        </w:tc>
        <w:tc>
          <w:tcPr>
            <w:tcW w:w="1425" w:type="dxa"/>
            <w:vAlign w:val="center"/>
          </w:tcPr>
          <w:p w14:paraId="79FDA4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6591BB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2745FC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-2.000</w:t>
            </w:r>
          </w:p>
        </w:tc>
        <w:tc>
          <w:tcPr>
            <w:tcW w:w="1425" w:type="dxa"/>
            <w:vAlign w:val="center"/>
          </w:tcPr>
          <w:p w14:paraId="5CAA6C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-2.321</w:t>
            </w:r>
          </w:p>
        </w:tc>
        <w:tc>
          <w:tcPr>
            <w:tcW w:w="1425" w:type="dxa"/>
            <w:vAlign w:val="center"/>
          </w:tcPr>
          <w:p w14:paraId="071478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0.013</w:t>
            </w:r>
          </w:p>
        </w:tc>
        <w:tc>
          <w:tcPr>
            <w:tcW w:w="1425" w:type="dxa"/>
            <w:vAlign w:val="center"/>
          </w:tcPr>
          <w:p w14:paraId="43C1C7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0.038</w:t>
            </w:r>
          </w:p>
        </w:tc>
      </w:tr>
      <w:tr w14:paraId="50DA7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6B0A07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最低心率 (bpm)</w:t>
            </w:r>
          </w:p>
        </w:tc>
        <w:tc>
          <w:tcPr>
            <w:tcW w:w="1425" w:type="dxa"/>
            <w:vAlign w:val="center"/>
          </w:tcPr>
          <w:p w14:paraId="1541E4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7D2A34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43CF87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2.000</w:t>
            </w:r>
          </w:p>
        </w:tc>
        <w:tc>
          <w:tcPr>
            <w:tcW w:w="1425" w:type="dxa"/>
            <w:vAlign w:val="center"/>
          </w:tcPr>
          <w:p w14:paraId="74F886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1.526</w:t>
            </w:r>
          </w:p>
        </w:tc>
        <w:tc>
          <w:tcPr>
            <w:tcW w:w="1425" w:type="dxa"/>
            <w:vAlign w:val="center"/>
          </w:tcPr>
          <w:p w14:paraId="6F07AA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0.026</w:t>
            </w:r>
          </w:p>
        </w:tc>
        <w:tc>
          <w:tcPr>
            <w:tcW w:w="1425" w:type="dxa"/>
            <w:vAlign w:val="center"/>
          </w:tcPr>
          <w:p w14:paraId="2E1BB9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0.053</w:t>
            </w:r>
          </w:p>
        </w:tc>
      </w:tr>
      <w:tr w14:paraId="1939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16A970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最低心率 (bpm)</w:t>
            </w:r>
          </w:p>
        </w:tc>
        <w:tc>
          <w:tcPr>
            <w:tcW w:w="1425" w:type="dxa"/>
            <w:vAlign w:val="center"/>
          </w:tcPr>
          <w:p w14:paraId="44D948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1BD746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693C60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-1.000</w:t>
            </w:r>
          </w:p>
        </w:tc>
        <w:tc>
          <w:tcPr>
            <w:tcW w:w="1425" w:type="dxa"/>
            <w:vAlign w:val="center"/>
          </w:tcPr>
          <w:p w14:paraId="340294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-0.849</w:t>
            </w:r>
          </w:p>
        </w:tc>
        <w:tc>
          <w:tcPr>
            <w:tcW w:w="1425" w:type="dxa"/>
            <w:vAlign w:val="center"/>
          </w:tcPr>
          <w:p w14:paraId="12F851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0.047</w:t>
            </w:r>
          </w:p>
        </w:tc>
        <w:tc>
          <w:tcPr>
            <w:tcW w:w="1425" w:type="dxa"/>
            <w:vAlign w:val="center"/>
          </w:tcPr>
          <w:p w14:paraId="018A01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0.053</w:t>
            </w:r>
          </w:p>
        </w:tc>
      </w:tr>
      <w:tr w14:paraId="2DB64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35E589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最高心率 (bpm)</w:t>
            </w:r>
          </w:p>
        </w:tc>
        <w:tc>
          <w:tcPr>
            <w:tcW w:w="1425" w:type="dxa"/>
            <w:vAlign w:val="center"/>
          </w:tcPr>
          <w:p w14:paraId="675B8F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4323B2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76B2D1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6.000</w:t>
            </w:r>
          </w:p>
        </w:tc>
        <w:tc>
          <w:tcPr>
            <w:tcW w:w="1425" w:type="dxa"/>
            <w:vAlign w:val="center"/>
          </w:tcPr>
          <w:p w14:paraId="699070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4.214</w:t>
            </w:r>
          </w:p>
        </w:tc>
        <w:tc>
          <w:tcPr>
            <w:tcW w:w="1425" w:type="dxa"/>
            <w:vAlign w:val="center"/>
          </w:tcPr>
          <w:p w14:paraId="257F7F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0.048</w:t>
            </w:r>
          </w:p>
        </w:tc>
        <w:tc>
          <w:tcPr>
            <w:tcW w:w="1425" w:type="dxa"/>
            <w:vAlign w:val="center"/>
          </w:tcPr>
          <w:p w14:paraId="538B69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0.144</w:t>
            </w:r>
          </w:p>
        </w:tc>
      </w:tr>
      <w:tr w14:paraId="05AE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17612E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最高心率 (bpm)</w:t>
            </w:r>
          </w:p>
        </w:tc>
        <w:tc>
          <w:tcPr>
            <w:tcW w:w="1425" w:type="dxa"/>
            <w:vAlign w:val="center"/>
          </w:tcPr>
          <w:p w14:paraId="471618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7FF155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3829C7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-4.000</w:t>
            </w:r>
          </w:p>
        </w:tc>
        <w:tc>
          <w:tcPr>
            <w:tcW w:w="1425" w:type="dxa"/>
            <w:vAlign w:val="center"/>
          </w:tcPr>
          <w:p w14:paraId="785E7C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-3.333</w:t>
            </w:r>
          </w:p>
        </w:tc>
        <w:tc>
          <w:tcPr>
            <w:tcW w:w="1425" w:type="dxa"/>
            <w:vAlign w:val="center"/>
          </w:tcPr>
          <w:p w14:paraId="776677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0.048</w:t>
            </w:r>
          </w:p>
        </w:tc>
        <w:tc>
          <w:tcPr>
            <w:tcW w:w="1425" w:type="dxa"/>
            <w:vAlign w:val="center"/>
          </w:tcPr>
          <w:p w14:paraId="1E39C3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0.144</w:t>
            </w:r>
          </w:p>
        </w:tc>
      </w:tr>
      <w:tr w14:paraId="3B30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2D86B5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最高心率 (bpm)</w:t>
            </w:r>
          </w:p>
        </w:tc>
        <w:tc>
          <w:tcPr>
            <w:tcW w:w="1425" w:type="dxa"/>
            <w:vAlign w:val="center"/>
          </w:tcPr>
          <w:p w14:paraId="670F98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1B3BC9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58C326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0.000</w:t>
            </w:r>
          </w:p>
        </w:tc>
        <w:tc>
          <w:tcPr>
            <w:tcW w:w="1425" w:type="dxa"/>
            <w:vAlign w:val="center"/>
          </w:tcPr>
          <w:p w14:paraId="436597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1.762</w:t>
            </w:r>
          </w:p>
        </w:tc>
        <w:tc>
          <w:tcPr>
            <w:tcW w:w="1425" w:type="dxa"/>
            <w:vAlign w:val="center"/>
          </w:tcPr>
          <w:p w14:paraId="3045BF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0.193</w:t>
            </w:r>
          </w:p>
        </w:tc>
        <w:tc>
          <w:tcPr>
            <w:tcW w:w="1425" w:type="dxa"/>
            <w:vAlign w:val="center"/>
          </w:tcPr>
          <w:p w14:paraId="74FE32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0.193</w:t>
            </w:r>
          </w:p>
        </w:tc>
      </w:tr>
      <w:tr w14:paraId="72717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67DCFF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心率范围 (bpm)</w:t>
            </w:r>
          </w:p>
        </w:tc>
        <w:tc>
          <w:tcPr>
            <w:tcW w:w="1425" w:type="dxa"/>
            <w:vAlign w:val="center"/>
          </w:tcPr>
          <w:p w14:paraId="466A48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492307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6D8234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7.500</w:t>
            </w:r>
          </w:p>
        </w:tc>
        <w:tc>
          <w:tcPr>
            <w:tcW w:w="1425" w:type="dxa"/>
            <w:vAlign w:val="center"/>
          </w:tcPr>
          <w:p w14:paraId="2BB220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6.536</w:t>
            </w:r>
          </w:p>
        </w:tc>
        <w:tc>
          <w:tcPr>
            <w:tcW w:w="1425" w:type="dxa"/>
            <w:vAlign w:val="center"/>
          </w:tcPr>
          <w:p w14:paraId="53B0E4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0.013</w:t>
            </w:r>
          </w:p>
        </w:tc>
        <w:tc>
          <w:tcPr>
            <w:tcW w:w="1425" w:type="dxa"/>
            <w:vAlign w:val="center"/>
          </w:tcPr>
          <w:p w14:paraId="52BEC0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0.034</w:t>
            </w:r>
          </w:p>
        </w:tc>
      </w:tr>
      <w:tr w14:paraId="02D71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707418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心率范围 (bpm)</w:t>
            </w:r>
          </w:p>
        </w:tc>
        <w:tc>
          <w:tcPr>
            <w:tcW w:w="1425" w:type="dxa"/>
            <w:vAlign w:val="center"/>
          </w:tcPr>
          <w:p w14:paraId="314022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41123F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6B3DB7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-4.500</w:t>
            </w:r>
          </w:p>
        </w:tc>
        <w:tc>
          <w:tcPr>
            <w:tcW w:w="1425" w:type="dxa"/>
            <w:vAlign w:val="center"/>
          </w:tcPr>
          <w:p w14:paraId="26EB44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-4.860</w:t>
            </w:r>
          </w:p>
        </w:tc>
        <w:tc>
          <w:tcPr>
            <w:tcW w:w="1425" w:type="dxa"/>
            <w:vAlign w:val="center"/>
          </w:tcPr>
          <w:p w14:paraId="1EEDBC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0.011</w:t>
            </w:r>
          </w:p>
        </w:tc>
        <w:tc>
          <w:tcPr>
            <w:tcW w:w="1425" w:type="dxa"/>
            <w:vAlign w:val="center"/>
          </w:tcPr>
          <w:p w14:paraId="39ECB6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0.034</w:t>
            </w:r>
          </w:p>
        </w:tc>
      </w:tr>
      <w:tr w14:paraId="7EB59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29B822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心率范围 (bpm)</w:t>
            </w:r>
          </w:p>
        </w:tc>
        <w:tc>
          <w:tcPr>
            <w:tcW w:w="1425" w:type="dxa"/>
            <w:vAlign w:val="center"/>
          </w:tcPr>
          <w:p w14:paraId="4D9D47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03E39A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5F4FB0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1.000</w:t>
            </w:r>
          </w:p>
        </w:tc>
        <w:tc>
          <w:tcPr>
            <w:tcW w:w="1425" w:type="dxa"/>
            <w:vAlign w:val="center"/>
          </w:tcPr>
          <w:p w14:paraId="68D158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2.611</w:t>
            </w:r>
          </w:p>
        </w:tc>
        <w:tc>
          <w:tcPr>
            <w:tcW w:w="1425" w:type="dxa"/>
            <w:vAlign w:val="center"/>
          </w:tcPr>
          <w:p w14:paraId="03A2B7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0.145</w:t>
            </w:r>
          </w:p>
        </w:tc>
        <w:tc>
          <w:tcPr>
            <w:tcW w:w="1425" w:type="dxa"/>
            <w:vAlign w:val="center"/>
          </w:tcPr>
          <w:p w14:paraId="6926F5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0.145</w:t>
            </w:r>
          </w:p>
        </w:tc>
      </w:tr>
      <w:tr w14:paraId="3AF58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20B933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心率斜率 (bpm/min)</w:t>
            </w:r>
          </w:p>
        </w:tc>
        <w:tc>
          <w:tcPr>
            <w:tcW w:w="1425" w:type="dxa"/>
            <w:vAlign w:val="center"/>
          </w:tcPr>
          <w:p w14:paraId="59ED20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0C0563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00E744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-0.220</w:t>
            </w:r>
          </w:p>
        </w:tc>
        <w:tc>
          <w:tcPr>
            <w:tcW w:w="1425" w:type="dxa"/>
            <w:vAlign w:val="center"/>
          </w:tcPr>
          <w:p w14:paraId="0E58A8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-0.206</w:t>
            </w:r>
          </w:p>
        </w:tc>
        <w:tc>
          <w:tcPr>
            <w:tcW w:w="1425" w:type="dxa"/>
            <w:vAlign w:val="center"/>
          </w:tcPr>
          <w:p w14:paraId="014BE4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0.173</w:t>
            </w:r>
          </w:p>
        </w:tc>
        <w:tc>
          <w:tcPr>
            <w:tcW w:w="1425" w:type="dxa"/>
            <w:vAlign w:val="center"/>
          </w:tcPr>
          <w:p w14:paraId="0DEA09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0.518</w:t>
            </w:r>
          </w:p>
        </w:tc>
      </w:tr>
      <w:tr w14:paraId="3014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348C9D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心率斜率 (bpm/min)</w:t>
            </w:r>
          </w:p>
        </w:tc>
        <w:tc>
          <w:tcPr>
            <w:tcW w:w="1425" w:type="dxa"/>
            <w:vAlign w:val="center"/>
          </w:tcPr>
          <w:p w14:paraId="70DCA5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467AF6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005FD1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-0.033</w:t>
            </w:r>
          </w:p>
        </w:tc>
        <w:tc>
          <w:tcPr>
            <w:tcW w:w="1425" w:type="dxa"/>
            <w:vAlign w:val="center"/>
          </w:tcPr>
          <w:p w14:paraId="38CCB0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0.100</w:t>
            </w:r>
          </w:p>
        </w:tc>
        <w:tc>
          <w:tcPr>
            <w:tcW w:w="1425" w:type="dxa"/>
            <w:vAlign w:val="center"/>
          </w:tcPr>
          <w:p w14:paraId="0577BB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0.953</w:t>
            </w:r>
          </w:p>
        </w:tc>
        <w:tc>
          <w:tcPr>
            <w:tcW w:w="1425" w:type="dxa"/>
            <w:vAlign w:val="center"/>
          </w:tcPr>
          <w:p w14:paraId="633BB1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0.953</w:t>
            </w:r>
          </w:p>
        </w:tc>
      </w:tr>
      <w:tr w14:paraId="669F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5FCCCC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心率斜率 (bpm/min)</w:t>
            </w:r>
          </w:p>
        </w:tc>
        <w:tc>
          <w:tcPr>
            <w:tcW w:w="1425" w:type="dxa"/>
            <w:vAlign w:val="center"/>
          </w:tcPr>
          <w:p w14:paraId="6AA385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54AE79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2CF70F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-0.179</w:t>
            </w:r>
          </w:p>
        </w:tc>
        <w:tc>
          <w:tcPr>
            <w:tcW w:w="1425" w:type="dxa"/>
            <w:vAlign w:val="center"/>
          </w:tcPr>
          <w:p w14:paraId="0A8FB9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-0.171</w:t>
            </w:r>
          </w:p>
        </w:tc>
        <w:tc>
          <w:tcPr>
            <w:tcW w:w="1425" w:type="dxa"/>
            <w:vAlign w:val="center"/>
          </w:tcPr>
          <w:p w14:paraId="2EBC0C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0.257</w:t>
            </w:r>
          </w:p>
        </w:tc>
        <w:tc>
          <w:tcPr>
            <w:tcW w:w="1425" w:type="dxa"/>
            <w:vAlign w:val="center"/>
          </w:tcPr>
          <w:p w14:paraId="3FAA43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0.518</w:t>
            </w:r>
          </w:p>
        </w:tc>
      </w:tr>
      <w:tr w14:paraId="1C9E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47128D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SDNN近似 (ms)</w:t>
            </w:r>
          </w:p>
        </w:tc>
        <w:tc>
          <w:tcPr>
            <w:tcW w:w="1425" w:type="dxa"/>
            <w:vAlign w:val="center"/>
          </w:tcPr>
          <w:p w14:paraId="2B27FE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3EBC2F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13252D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3.590</w:t>
            </w:r>
          </w:p>
        </w:tc>
        <w:tc>
          <w:tcPr>
            <w:tcW w:w="1425" w:type="dxa"/>
            <w:vAlign w:val="center"/>
          </w:tcPr>
          <w:p w14:paraId="2DF4A7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2.953</w:t>
            </w:r>
          </w:p>
        </w:tc>
        <w:tc>
          <w:tcPr>
            <w:tcW w:w="1425" w:type="dxa"/>
            <w:vAlign w:val="center"/>
          </w:tcPr>
          <w:p w14:paraId="012000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0.173</w:t>
            </w:r>
          </w:p>
        </w:tc>
        <w:tc>
          <w:tcPr>
            <w:tcW w:w="1425" w:type="dxa"/>
            <w:vAlign w:val="center"/>
          </w:tcPr>
          <w:p w14:paraId="12C235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0.345</w:t>
            </w:r>
          </w:p>
        </w:tc>
      </w:tr>
      <w:tr w14:paraId="59DFC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468437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SDNN近似 (ms)</w:t>
            </w:r>
          </w:p>
        </w:tc>
        <w:tc>
          <w:tcPr>
            <w:tcW w:w="1425" w:type="dxa"/>
            <w:vAlign w:val="center"/>
          </w:tcPr>
          <w:p w14:paraId="55ABFE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479D49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1215A3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-1.763</w:t>
            </w:r>
          </w:p>
        </w:tc>
        <w:tc>
          <w:tcPr>
            <w:tcW w:w="1425" w:type="dxa"/>
            <w:vAlign w:val="center"/>
          </w:tcPr>
          <w:p w14:paraId="41DD25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-3.580</w:t>
            </w:r>
          </w:p>
        </w:tc>
        <w:tc>
          <w:tcPr>
            <w:tcW w:w="1425" w:type="dxa"/>
            <w:vAlign w:val="center"/>
          </w:tcPr>
          <w:p w14:paraId="0AA449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0.026</w:t>
            </w:r>
          </w:p>
        </w:tc>
        <w:tc>
          <w:tcPr>
            <w:tcW w:w="1425" w:type="dxa"/>
            <w:vAlign w:val="center"/>
          </w:tcPr>
          <w:p w14:paraId="0D21A5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0.077</w:t>
            </w:r>
          </w:p>
        </w:tc>
      </w:tr>
      <w:tr w14:paraId="161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2CD884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SDNN近似 (ms)</w:t>
            </w:r>
          </w:p>
        </w:tc>
        <w:tc>
          <w:tcPr>
            <w:tcW w:w="1425" w:type="dxa"/>
            <w:vAlign w:val="center"/>
          </w:tcPr>
          <w:p w14:paraId="2ECFB5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3729A9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241138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-1.270</w:t>
            </w:r>
          </w:p>
        </w:tc>
        <w:tc>
          <w:tcPr>
            <w:tcW w:w="1425" w:type="dxa"/>
            <w:vAlign w:val="center"/>
          </w:tcPr>
          <w:p w14:paraId="6D336F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1.423</w:t>
            </w:r>
          </w:p>
        </w:tc>
        <w:tc>
          <w:tcPr>
            <w:tcW w:w="1425" w:type="dxa"/>
            <w:vAlign w:val="center"/>
          </w:tcPr>
          <w:p w14:paraId="3536C5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0.973</w:t>
            </w:r>
          </w:p>
        </w:tc>
        <w:tc>
          <w:tcPr>
            <w:tcW w:w="1425" w:type="dxa"/>
            <w:vAlign w:val="center"/>
          </w:tcPr>
          <w:p w14:paraId="1C84D5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0.973</w:t>
            </w:r>
          </w:p>
        </w:tc>
      </w:tr>
      <w:tr w14:paraId="04558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3D3ED3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RMSSD近似 (ms)</w:t>
            </w:r>
          </w:p>
        </w:tc>
        <w:tc>
          <w:tcPr>
            <w:tcW w:w="1425" w:type="dxa"/>
            <w:vAlign w:val="center"/>
          </w:tcPr>
          <w:p w14:paraId="2632C7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5FE1DE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574D37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0.907</w:t>
            </w:r>
          </w:p>
        </w:tc>
        <w:tc>
          <w:tcPr>
            <w:tcW w:w="1425" w:type="dxa"/>
            <w:vAlign w:val="center"/>
          </w:tcPr>
          <w:p w14:paraId="72E9E8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1.604</w:t>
            </w:r>
          </w:p>
        </w:tc>
        <w:tc>
          <w:tcPr>
            <w:tcW w:w="1425" w:type="dxa"/>
            <w:vAlign w:val="center"/>
          </w:tcPr>
          <w:p w14:paraId="5C0131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0.153</w:t>
            </w:r>
          </w:p>
        </w:tc>
        <w:tc>
          <w:tcPr>
            <w:tcW w:w="1425" w:type="dxa"/>
            <w:vAlign w:val="center"/>
          </w:tcPr>
          <w:p w14:paraId="7311D8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0.306</w:t>
            </w:r>
          </w:p>
        </w:tc>
      </w:tr>
      <w:tr w14:paraId="5CF24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5E822F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RMSSD近似 (ms)</w:t>
            </w:r>
          </w:p>
        </w:tc>
        <w:tc>
          <w:tcPr>
            <w:tcW w:w="1425" w:type="dxa"/>
            <w:vAlign w:val="center"/>
          </w:tcPr>
          <w:p w14:paraId="56A6F7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2D077B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53DCC7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-0.736</w:t>
            </w:r>
          </w:p>
        </w:tc>
        <w:tc>
          <w:tcPr>
            <w:tcW w:w="1425" w:type="dxa"/>
            <w:vAlign w:val="center"/>
          </w:tcPr>
          <w:p w14:paraId="237B1D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-1.994</w:t>
            </w:r>
          </w:p>
        </w:tc>
        <w:tc>
          <w:tcPr>
            <w:tcW w:w="1425" w:type="dxa"/>
            <w:vAlign w:val="center"/>
          </w:tcPr>
          <w:p w14:paraId="4A00D7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0.040</w:t>
            </w:r>
          </w:p>
        </w:tc>
        <w:tc>
          <w:tcPr>
            <w:tcW w:w="1425" w:type="dxa"/>
            <w:vAlign w:val="center"/>
          </w:tcPr>
          <w:p w14:paraId="7D795A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0.120</w:t>
            </w:r>
          </w:p>
        </w:tc>
      </w:tr>
      <w:tr w14:paraId="54533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34FF29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RMSSD近似 (ms)</w:t>
            </w:r>
          </w:p>
        </w:tc>
        <w:tc>
          <w:tcPr>
            <w:tcW w:w="1425" w:type="dxa"/>
            <w:vAlign w:val="center"/>
          </w:tcPr>
          <w:p w14:paraId="6BBFE7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70C6D5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374521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0.226</w:t>
            </w:r>
          </w:p>
        </w:tc>
        <w:tc>
          <w:tcPr>
            <w:tcW w:w="1425" w:type="dxa"/>
            <w:vAlign w:val="center"/>
          </w:tcPr>
          <w:p w14:paraId="5A94B8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-0.489</w:t>
            </w:r>
          </w:p>
        </w:tc>
        <w:tc>
          <w:tcPr>
            <w:tcW w:w="1425" w:type="dxa"/>
            <w:vAlign w:val="center"/>
          </w:tcPr>
          <w:p w14:paraId="20A4C4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0.812</w:t>
            </w:r>
          </w:p>
        </w:tc>
        <w:tc>
          <w:tcPr>
            <w:tcW w:w="1425" w:type="dxa"/>
            <w:vAlign w:val="center"/>
          </w:tcPr>
          <w:p w14:paraId="0DF051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0.812</w:t>
            </w:r>
          </w:p>
        </w:tc>
      </w:tr>
      <w:tr w14:paraId="4BDF4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238774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pNN50近似 (%)</w:t>
            </w:r>
          </w:p>
        </w:tc>
        <w:tc>
          <w:tcPr>
            <w:tcW w:w="1425" w:type="dxa"/>
            <w:vAlign w:val="center"/>
          </w:tcPr>
          <w:p w14:paraId="0A992F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中</w:t>
            </w:r>
          </w:p>
        </w:tc>
        <w:tc>
          <w:tcPr>
            <w:tcW w:w="1425" w:type="dxa"/>
            <w:vAlign w:val="center"/>
          </w:tcPr>
          <w:p w14:paraId="54E440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14</w:t>
            </w:r>
          </w:p>
        </w:tc>
        <w:tc>
          <w:tcPr>
            <w:tcW w:w="1425" w:type="dxa"/>
            <w:vAlign w:val="center"/>
          </w:tcPr>
          <w:p w14:paraId="1D1D75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1.338</w:t>
            </w:r>
          </w:p>
        </w:tc>
        <w:tc>
          <w:tcPr>
            <w:tcW w:w="1425" w:type="dxa"/>
            <w:vAlign w:val="center"/>
          </w:tcPr>
          <w:p w14:paraId="2B1CF7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0.802</w:t>
            </w:r>
          </w:p>
        </w:tc>
        <w:tc>
          <w:tcPr>
            <w:tcW w:w="1425" w:type="dxa"/>
            <w:vAlign w:val="center"/>
          </w:tcPr>
          <w:p w14:paraId="1B8979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0.296</w:t>
            </w:r>
          </w:p>
        </w:tc>
        <w:tc>
          <w:tcPr>
            <w:tcW w:w="1425" w:type="dxa"/>
            <w:vAlign w:val="center"/>
          </w:tcPr>
          <w:p w14:paraId="17FD9E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0.592</w:t>
            </w:r>
          </w:p>
        </w:tc>
      </w:tr>
      <w:tr w14:paraId="1E5A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69D7E5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pNN50近似 (%)</w:t>
            </w:r>
          </w:p>
        </w:tc>
        <w:tc>
          <w:tcPr>
            <w:tcW w:w="1425" w:type="dxa"/>
            <w:vAlign w:val="center"/>
          </w:tcPr>
          <w:p w14:paraId="352E94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中 vs 高</w:t>
            </w:r>
          </w:p>
        </w:tc>
        <w:tc>
          <w:tcPr>
            <w:tcW w:w="1425" w:type="dxa"/>
            <w:vAlign w:val="center"/>
          </w:tcPr>
          <w:p w14:paraId="039DEE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19</w:t>
            </w:r>
          </w:p>
        </w:tc>
        <w:tc>
          <w:tcPr>
            <w:tcW w:w="1425" w:type="dxa"/>
            <w:vAlign w:val="center"/>
          </w:tcPr>
          <w:p w14:paraId="52199D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-0.598</w:t>
            </w:r>
          </w:p>
        </w:tc>
        <w:tc>
          <w:tcPr>
            <w:tcW w:w="1425" w:type="dxa"/>
            <w:vAlign w:val="center"/>
          </w:tcPr>
          <w:p w14:paraId="03E35D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-1.684</w:t>
            </w:r>
          </w:p>
        </w:tc>
        <w:tc>
          <w:tcPr>
            <w:tcW w:w="1425" w:type="dxa"/>
            <w:vAlign w:val="center"/>
          </w:tcPr>
          <w:p w14:paraId="6E7CD5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0.073</w:t>
            </w:r>
          </w:p>
        </w:tc>
        <w:tc>
          <w:tcPr>
            <w:tcW w:w="1425" w:type="dxa"/>
            <w:vAlign w:val="center"/>
          </w:tcPr>
          <w:p w14:paraId="6F7140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0.219</w:t>
            </w:r>
          </w:p>
        </w:tc>
      </w:tr>
      <w:tr w14:paraId="77EE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1792C2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pNN50近似 (%)</w:t>
            </w:r>
          </w:p>
        </w:tc>
        <w:tc>
          <w:tcPr>
            <w:tcW w:w="1425" w:type="dxa"/>
            <w:vAlign w:val="center"/>
          </w:tcPr>
          <w:p w14:paraId="10BEE3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低 vs 高</w:t>
            </w:r>
          </w:p>
        </w:tc>
        <w:tc>
          <w:tcPr>
            <w:tcW w:w="1425" w:type="dxa"/>
            <w:vAlign w:val="center"/>
          </w:tcPr>
          <w:p w14:paraId="0630C2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21</w:t>
            </w:r>
          </w:p>
        </w:tc>
        <w:tc>
          <w:tcPr>
            <w:tcW w:w="1425" w:type="dxa"/>
            <w:vAlign w:val="center"/>
          </w:tcPr>
          <w:p w14:paraId="1904E2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-0.197</w:t>
            </w:r>
          </w:p>
        </w:tc>
        <w:tc>
          <w:tcPr>
            <w:tcW w:w="1425" w:type="dxa"/>
            <w:vAlign w:val="center"/>
          </w:tcPr>
          <w:p w14:paraId="0AE41A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-1.197</w:t>
            </w:r>
          </w:p>
        </w:tc>
        <w:tc>
          <w:tcPr>
            <w:tcW w:w="1425" w:type="dxa"/>
            <w:vAlign w:val="center"/>
          </w:tcPr>
          <w:p w14:paraId="0DF972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0.304</w:t>
            </w:r>
          </w:p>
        </w:tc>
        <w:tc>
          <w:tcPr>
            <w:tcW w:w="1425" w:type="dxa"/>
            <w:vAlign w:val="center"/>
          </w:tcPr>
          <w:p w14:paraId="05E379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2"/>
              </w:rPr>
              <w:t>0.592</w:t>
            </w:r>
          </w:p>
        </w:tc>
      </w:tr>
    </w:tbl>
    <w:p w14:paraId="4C99CAA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结果解释</w:t>
      </w:r>
    </w:p>
    <w:p w14:paraId="5C716E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平均心率：低/中/高难度均值分别为 78.01、79.85、78.89 bpm；Friedman 检验 p=0.931，说明本数据中平均心率没有表现出稳定的难度效应或单调上升趋势。</w:t>
      </w:r>
    </w:p>
    <w:p w14:paraId="299621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最低心率：低/中/高难度均值分别为 72.28、72.16、72.04 bpm；Friedman p=0.012，提示不同难度下心率低谷存在差异。事后比较中，低 vs 中在 Holm 校正后 p=0.038，中难度最低心率更低。</w:t>
      </w:r>
    </w:p>
    <w:p w14:paraId="0D863E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心率范围：低/中/高难度均值分别为 14.40、21.84、17.31 bpm；全局 Friedman p=0.095 未达到 0.05，但两两比较显示低 vs 中、 中 vs 高在 Holm 校正后均为 p=0.034，说明中难度片段的范围在部分配对样本中更大。</w:t>
      </w:r>
    </w:p>
    <w:p w14:paraId="725B94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心率 CV：完整三难度 Friedman p=0.046，提示相对波动率存在难度差异；但两两比较经 Holm 校正后未达到显著，说明差异方向在不同被试之间不够一致。</w:t>
      </w:r>
    </w:p>
    <w:p w14:paraId="241B78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RMSSD 近似：低/中/高难度均值分别为 19.85、21.48、19.60 ms；Friedman p=0.008。由于该指标是由离散 HR 换算 IBI 得到，应解释为“相邻采样心率换算间期的短时波动”，不能直接作为标准 HRV 结论。</w:t>
      </w:r>
    </w:p>
    <w:p w14:paraId="6E46F3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综合来看，任务难度对“平均水平”特征的影响弱于对“波动/动态”特征的影响；这与心理负荷研究中 HR/HRV 指标受个体差异、任务类型、时间效应和采样方式共同影响的特点一致。</w:t>
      </w:r>
    </w:p>
    <w:p w14:paraId="0956E13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注意事项与局限</w:t>
      </w:r>
    </w:p>
    <w:p w14:paraId="03B011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本数据为心率采样序列，不是 ECG/PPG 逐搏 RR/IBI 数据；因此报告中的 SDNN、RMSSD、pNN50 均标注为“近似”。</w:t>
      </w:r>
    </w:p>
    <w:p w14:paraId="1FFB98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各任务覆盖被试数不完全一致，完整三难度配对检验仅包含 14 名被试。描述统计保留所有可用被试，推断统计优先采用配对可比数据。</w:t>
      </w:r>
    </w:p>
    <w:p w14:paraId="05D490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任务顺序、休息时间、个体基线心率、运动状态、情绪/压力、设备采样间隔等潜在混杂因素未在表格中提供，无法在本次分析中建模控制。</w:t>
      </w:r>
    </w:p>
    <w:p w14:paraId="1926C0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若后续有逐搏 RR 间期或原始 ECG/PPG，建议按标准 HRV 流程重新进行 NN 间期筛选、插值、频域和非线性指标分析。</w:t>
      </w:r>
    </w:p>
    <w:p w14:paraId="31F56E3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参考文献</w:t>
      </w:r>
    </w:p>
    <w:p w14:paraId="3D272D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[1] Task Force of the European Society of Cardiology and the North American Society of Pacing and Electrophysiology. (1996). Heart rate variability: Standards of measurement, physiological interpretation, and clinical use. Circulation, 93(5), 1043–1065. https://doi.org/10.1161/01.CIR.93.5.1043</w:t>
      </w:r>
    </w:p>
    <w:p w14:paraId="45C4E8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[2] Shaffer, F., &amp; Ginsberg, J. P. (2017). An overview of heart rate variability metrics and norms. Frontiers in Public Health, 5, 258. https://doi.org/10.3389/fpubh.2017.00258</w:t>
      </w:r>
    </w:p>
    <w:p w14:paraId="503790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[3] Kubios Oy. Preprocessing of HRV data / Kubios HRV Scientific User’s Guide. 用于说明 RR/IBI 异常与伪差校正的常规思路。</w:t>
      </w:r>
    </w:p>
    <w:p w14:paraId="6D5EEF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[4] Królak, A., Wiktorski, T., &amp; Bielec, G. (2020). Artifact correction in short-term HRV during strenuous exercise. Sensors, 20(21), 6372. https://doi.org/10.3390/s20216372</w:t>
      </w:r>
    </w:p>
    <w:p w14:paraId="7A50B8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[5] Delliaux, S., Delaforge, A., Deharo, J.-C., &amp; Chaumet, G. (2019). Mental workload alters heart rate variability, lowering non-linear dynamics. Frontiers in Physiology, 10, 565. https://doi.org/10.3389/fphys.2019.00565</w:t>
      </w:r>
    </w:p>
    <w:p w14:paraId="16089B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[6] Kim, H.-G., Cheon, E.-J., Bai, D.-S., Lee, Y. H., &amp; Koo, B.-H. (2018). Stress and heart rate variability: A meta-analysis and review of the literature. Psychiatry Investigation, 15(3), 235–245. https://doi.org/10.30773/pi.2017.08.17</w:t>
      </w:r>
    </w:p>
    <w:p w14:paraId="313D83DA">
      <w:pPr>
        <w:rPr>
          <w:rFonts w:hint="eastAsia" w:ascii="宋体" w:hAnsi="宋体" w:eastAsia="宋体" w:cs="宋体"/>
        </w:rPr>
        <w:sectPr>
          <w:pgSz w:w="12240" w:h="15840"/>
          <w:pgMar w:top="964" w:right="1134" w:bottom="964" w:left="1134" w:header="720" w:footer="720" w:gutter="0"/>
          <w:cols w:space="720" w:num="1"/>
          <w:docGrid w:linePitch="360" w:charSpace="0"/>
        </w:sectPr>
      </w:pPr>
    </w:p>
    <w:p w14:paraId="7EE2A51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附录：每个被试-任务的特征值</w:t>
      </w:r>
    </w:p>
    <w:p w14:paraId="0FA3FA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附录表 A1 和 A2 为同一 85 个被试-任务片段的完整特征值。</w:t>
      </w:r>
    </w:p>
    <w:p w14:paraId="1C2249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表 A1 每个被试-任务的基础心率特征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 w14:paraId="606A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07" w:type="dxa"/>
            <w:shd w:val="clear" w:color="auto" w:fill="D9EAF7"/>
            <w:vAlign w:val="center"/>
          </w:tcPr>
          <w:p w14:paraId="6C21CA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被试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3861B5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任务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20BDBB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任务难度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404CF3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有效样本数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5C1F56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时长(min)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0F64A1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平均HR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52BA11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中位HR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00CB38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HR标准差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30ABCE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HR CV(%)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1650F8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最低HR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5BBBFF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最高HR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786C00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1"/>
              </w:rPr>
              <w:t>HR范围</w:t>
            </w:r>
          </w:p>
        </w:tc>
      </w:tr>
      <w:tr w14:paraId="7085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50FBD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</w:t>
            </w:r>
          </w:p>
        </w:tc>
        <w:tc>
          <w:tcPr>
            <w:tcW w:w="1207" w:type="dxa"/>
            <w:vAlign w:val="center"/>
          </w:tcPr>
          <w:p w14:paraId="78443A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</w:t>
            </w:r>
          </w:p>
        </w:tc>
        <w:tc>
          <w:tcPr>
            <w:tcW w:w="1207" w:type="dxa"/>
            <w:vAlign w:val="center"/>
          </w:tcPr>
          <w:p w14:paraId="4489A2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5630D8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312</w:t>
            </w:r>
          </w:p>
        </w:tc>
        <w:tc>
          <w:tcPr>
            <w:tcW w:w="1207" w:type="dxa"/>
            <w:vAlign w:val="center"/>
          </w:tcPr>
          <w:p w14:paraId="5FD493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25.92</w:t>
            </w:r>
          </w:p>
        </w:tc>
        <w:tc>
          <w:tcPr>
            <w:tcW w:w="1207" w:type="dxa"/>
            <w:vAlign w:val="center"/>
          </w:tcPr>
          <w:p w14:paraId="4038AA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74.41</w:t>
            </w:r>
          </w:p>
        </w:tc>
        <w:tc>
          <w:tcPr>
            <w:tcW w:w="1207" w:type="dxa"/>
            <w:vAlign w:val="center"/>
          </w:tcPr>
          <w:p w14:paraId="5CF55A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4A4799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5.61</w:t>
            </w:r>
          </w:p>
        </w:tc>
        <w:tc>
          <w:tcPr>
            <w:tcW w:w="1207" w:type="dxa"/>
            <w:vAlign w:val="center"/>
          </w:tcPr>
          <w:p w14:paraId="3E9453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7.54</w:t>
            </w:r>
          </w:p>
        </w:tc>
        <w:tc>
          <w:tcPr>
            <w:tcW w:w="1207" w:type="dxa"/>
            <w:vAlign w:val="center"/>
          </w:tcPr>
          <w:p w14:paraId="3D77CF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62.00</w:t>
            </w:r>
          </w:p>
        </w:tc>
        <w:tc>
          <w:tcPr>
            <w:tcW w:w="1207" w:type="dxa"/>
            <w:vAlign w:val="center"/>
          </w:tcPr>
          <w:p w14:paraId="2FE730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100.00</w:t>
            </w:r>
          </w:p>
        </w:tc>
        <w:tc>
          <w:tcPr>
            <w:tcW w:w="1207" w:type="dxa"/>
            <w:vAlign w:val="center"/>
          </w:tcPr>
          <w:p w14:paraId="130BA5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38.00</w:t>
            </w:r>
          </w:p>
        </w:tc>
      </w:tr>
      <w:tr w14:paraId="3D4A3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0C490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</w:t>
            </w:r>
          </w:p>
        </w:tc>
        <w:tc>
          <w:tcPr>
            <w:tcW w:w="1207" w:type="dxa"/>
            <w:vAlign w:val="center"/>
          </w:tcPr>
          <w:p w14:paraId="56D7AE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4BBA9A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1F0D76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</w:t>
            </w:r>
          </w:p>
        </w:tc>
        <w:tc>
          <w:tcPr>
            <w:tcW w:w="1207" w:type="dxa"/>
            <w:vAlign w:val="center"/>
          </w:tcPr>
          <w:p w14:paraId="16D221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5.95</w:t>
            </w:r>
          </w:p>
        </w:tc>
        <w:tc>
          <w:tcPr>
            <w:tcW w:w="1207" w:type="dxa"/>
            <w:vAlign w:val="center"/>
          </w:tcPr>
          <w:p w14:paraId="3A72CE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74.62</w:t>
            </w:r>
          </w:p>
        </w:tc>
        <w:tc>
          <w:tcPr>
            <w:tcW w:w="1207" w:type="dxa"/>
            <w:vAlign w:val="center"/>
          </w:tcPr>
          <w:p w14:paraId="4090C8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337191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5.05</w:t>
            </w:r>
          </w:p>
        </w:tc>
        <w:tc>
          <w:tcPr>
            <w:tcW w:w="1207" w:type="dxa"/>
            <w:vAlign w:val="center"/>
          </w:tcPr>
          <w:p w14:paraId="19D06C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6.77</w:t>
            </w:r>
          </w:p>
        </w:tc>
        <w:tc>
          <w:tcPr>
            <w:tcW w:w="1207" w:type="dxa"/>
            <w:vAlign w:val="center"/>
          </w:tcPr>
          <w:p w14:paraId="61FAAE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65.00</w:t>
            </w:r>
          </w:p>
        </w:tc>
        <w:tc>
          <w:tcPr>
            <w:tcW w:w="1207" w:type="dxa"/>
            <w:vAlign w:val="center"/>
          </w:tcPr>
          <w:p w14:paraId="48134D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87.00</w:t>
            </w:r>
          </w:p>
        </w:tc>
        <w:tc>
          <w:tcPr>
            <w:tcW w:w="1207" w:type="dxa"/>
            <w:vAlign w:val="center"/>
          </w:tcPr>
          <w:p w14:paraId="0FD1C7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22.00</w:t>
            </w:r>
          </w:p>
        </w:tc>
      </w:tr>
      <w:tr w14:paraId="7B712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01E763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</w:t>
            </w:r>
          </w:p>
        </w:tc>
        <w:tc>
          <w:tcPr>
            <w:tcW w:w="1207" w:type="dxa"/>
            <w:vAlign w:val="center"/>
          </w:tcPr>
          <w:p w14:paraId="0508C2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1DE50F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7235C4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109</w:t>
            </w:r>
          </w:p>
        </w:tc>
        <w:tc>
          <w:tcPr>
            <w:tcW w:w="1207" w:type="dxa"/>
            <w:vAlign w:val="center"/>
          </w:tcPr>
          <w:p w14:paraId="5226DA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8.95</w:t>
            </w:r>
          </w:p>
        </w:tc>
        <w:tc>
          <w:tcPr>
            <w:tcW w:w="1207" w:type="dxa"/>
            <w:vAlign w:val="center"/>
          </w:tcPr>
          <w:p w14:paraId="1CC53E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71.03</w:t>
            </w:r>
          </w:p>
        </w:tc>
        <w:tc>
          <w:tcPr>
            <w:tcW w:w="1207" w:type="dxa"/>
            <w:vAlign w:val="center"/>
          </w:tcPr>
          <w:p w14:paraId="7F1BBA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71.00</w:t>
            </w:r>
          </w:p>
        </w:tc>
        <w:tc>
          <w:tcPr>
            <w:tcW w:w="1207" w:type="dxa"/>
            <w:vAlign w:val="center"/>
          </w:tcPr>
          <w:p w14:paraId="3DE74A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3.85</w:t>
            </w:r>
          </w:p>
        </w:tc>
        <w:tc>
          <w:tcPr>
            <w:tcW w:w="1207" w:type="dxa"/>
            <w:vAlign w:val="center"/>
          </w:tcPr>
          <w:p w14:paraId="01615B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5.41</w:t>
            </w:r>
          </w:p>
        </w:tc>
        <w:tc>
          <w:tcPr>
            <w:tcW w:w="1207" w:type="dxa"/>
            <w:vAlign w:val="center"/>
          </w:tcPr>
          <w:p w14:paraId="7EAC54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64.00</w:t>
            </w:r>
          </w:p>
        </w:tc>
        <w:tc>
          <w:tcPr>
            <w:tcW w:w="1207" w:type="dxa"/>
            <w:vAlign w:val="center"/>
          </w:tcPr>
          <w:p w14:paraId="4D87A7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82.00</w:t>
            </w:r>
          </w:p>
        </w:tc>
        <w:tc>
          <w:tcPr>
            <w:tcW w:w="1207" w:type="dxa"/>
            <w:vAlign w:val="center"/>
          </w:tcPr>
          <w:p w14:paraId="06C820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18.00</w:t>
            </w:r>
          </w:p>
        </w:tc>
      </w:tr>
      <w:tr w14:paraId="13F4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2AEAD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</w:t>
            </w:r>
          </w:p>
        </w:tc>
        <w:tc>
          <w:tcPr>
            <w:tcW w:w="1207" w:type="dxa"/>
            <w:vAlign w:val="center"/>
          </w:tcPr>
          <w:p w14:paraId="390500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</w:t>
            </w:r>
          </w:p>
        </w:tc>
        <w:tc>
          <w:tcPr>
            <w:tcW w:w="1207" w:type="dxa"/>
            <w:vAlign w:val="center"/>
          </w:tcPr>
          <w:p w14:paraId="1C102D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717F96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299</w:t>
            </w:r>
          </w:p>
        </w:tc>
        <w:tc>
          <w:tcPr>
            <w:tcW w:w="1207" w:type="dxa"/>
            <w:vAlign w:val="center"/>
          </w:tcPr>
          <w:p w14:paraId="67BE4E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24.78</w:t>
            </w:r>
          </w:p>
        </w:tc>
        <w:tc>
          <w:tcPr>
            <w:tcW w:w="1207" w:type="dxa"/>
            <w:vAlign w:val="center"/>
          </w:tcPr>
          <w:p w14:paraId="7AB3B1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85.84</w:t>
            </w:r>
          </w:p>
        </w:tc>
        <w:tc>
          <w:tcPr>
            <w:tcW w:w="1207" w:type="dxa"/>
            <w:vAlign w:val="center"/>
          </w:tcPr>
          <w:p w14:paraId="0A9655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7C2D2F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4.89</w:t>
            </w:r>
          </w:p>
        </w:tc>
        <w:tc>
          <w:tcPr>
            <w:tcW w:w="1207" w:type="dxa"/>
            <w:vAlign w:val="center"/>
          </w:tcPr>
          <w:p w14:paraId="76E640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5.70</w:t>
            </w:r>
          </w:p>
        </w:tc>
        <w:tc>
          <w:tcPr>
            <w:tcW w:w="1207" w:type="dxa"/>
            <w:vAlign w:val="center"/>
          </w:tcPr>
          <w:p w14:paraId="19D0F3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78.00</w:t>
            </w:r>
          </w:p>
        </w:tc>
        <w:tc>
          <w:tcPr>
            <w:tcW w:w="1207" w:type="dxa"/>
            <w:vAlign w:val="center"/>
          </w:tcPr>
          <w:p w14:paraId="3800CF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103.00</w:t>
            </w:r>
          </w:p>
        </w:tc>
        <w:tc>
          <w:tcPr>
            <w:tcW w:w="1207" w:type="dxa"/>
            <w:vAlign w:val="center"/>
          </w:tcPr>
          <w:p w14:paraId="04F409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25.00</w:t>
            </w:r>
          </w:p>
        </w:tc>
      </w:tr>
      <w:tr w14:paraId="088A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A35EE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</w:t>
            </w:r>
          </w:p>
        </w:tc>
        <w:tc>
          <w:tcPr>
            <w:tcW w:w="1207" w:type="dxa"/>
            <w:vAlign w:val="center"/>
          </w:tcPr>
          <w:p w14:paraId="094027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5BCCBF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7B67D2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84</w:t>
            </w:r>
          </w:p>
        </w:tc>
        <w:tc>
          <w:tcPr>
            <w:tcW w:w="1207" w:type="dxa"/>
            <w:vAlign w:val="center"/>
          </w:tcPr>
          <w:p w14:paraId="357A42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6.85</w:t>
            </w:r>
          </w:p>
        </w:tc>
        <w:tc>
          <w:tcPr>
            <w:tcW w:w="1207" w:type="dxa"/>
            <w:vAlign w:val="center"/>
          </w:tcPr>
          <w:p w14:paraId="30AE71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86.56</w:t>
            </w:r>
          </w:p>
        </w:tc>
        <w:tc>
          <w:tcPr>
            <w:tcW w:w="1207" w:type="dxa"/>
            <w:vAlign w:val="center"/>
          </w:tcPr>
          <w:p w14:paraId="0AD6A4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86.50</w:t>
            </w:r>
          </w:p>
        </w:tc>
        <w:tc>
          <w:tcPr>
            <w:tcW w:w="1207" w:type="dxa"/>
            <w:vAlign w:val="center"/>
          </w:tcPr>
          <w:p w14:paraId="525BFE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5.44</w:t>
            </w:r>
          </w:p>
        </w:tc>
        <w:tc>
          <w:tcPr>
            <w:tcW w:w="1207" w:type="dxa"/>
            <w:vAlign w:val="center"/>
          </w:tcPr>
          <w:p w14:paraId="795EAD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6.28</w:t>
            </w:r>
          </w:p>
        </w:tc>
        <w:tc>
          <w:tcPr>
            <w:tcW w:w="1207" w:type="dxa"/>
            <w:vAlign w:val="center"/>
          </w:tcPr>
          <w:p w14:paraId="1FCAA0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80.00</w:t>
            </w:r>
          </w:p>
        </w:tc>
        <w:tc>
          <w:tcPr>
            <w:tcW w:w="1207" w:type="dxa"/>
            <w:vAlign w:val="center"/>
          </w:tcPr>
          <w:p w14:paraId="29BBA1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97.00</w:t>
            </w:r>
          </w:p>
        </w:tc>
        <w:tc>
          <w:tcPr>
            <w:tcW w:w="1207" w:type="dxa"/>
            <w:vAlign w:val="center"/>
          </w:tcPr>
          <w:p w14:paraId="61CCAF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17.00</w:t>
            </w:r>
          </w:p>
        </w:tc>
      </w:tr>
      <w:tr w14:paraId="38A7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54B6A1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</w:t>
            </w:r>
          </w:p>
        </w:tc>
        <w:tc>
          <w:tcPr>
            <w:tcW w:w="1207" w:type="dxa"/>
            <w:vAlign w:val="center"/>
          </w:tcPr>
          <w:p w14:paraId="2B25A6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6CC8C5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67E7C5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156</w:t>
            </w:r>
          </w:p>
        </w:tc>
        <w:tc>
          <w:tcPr>
            <w:tcW w:w="1207" w:type="dxa"/>
            <w:vAlign w:val="center"/>
          </w:tcPr>
          <w:p w14:paraId="058250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12.88</w:t>
            </w:r>
          </w:p>
        </w:tc>
        <w:tc>
          <w:tcPr>
            <w:tcW w:w="1207" w:type="dxa"/>
            <w:vAlign w:val="center"/>
          </w:tcPr>
          <w:p w14:paraId="027F61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89.15</w:t>
            </w:r>
          </w:p>
        </w:tc>
        <w:tc>
          <w:tcPr>
            <w:tcW w:w="1207" w:type="dxa"/>
            <w:vAlign w:val="center"/>
          </w:tcPr>
          <w:p w14:paraId="4445B2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89.00</w:t>
            </w:r>
          </w:p>
        </w:tc>
        <w:tc>
          <w:tcPr>
            <w:tcW w:w="1207" w:type="dxa"/>
            <w:vAlign w:val="center"/>
          </w:tcPr>
          <w:p w14:paraId="2FFF09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3.32</w:t>
            </w:r>
          </w:p>
        </w:tc>
        <w:tc>
          <w:tcPr>
            <w:tcW w:w="1207" w:type="dxa"/>
            <w:vAlign w:val="center"/>
          </w:tcPr>
          <w:p w14:paraId="23242D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3.72</w:t>
            </w:r>
          </w:p>
        </w:tc>
        <w:tc>
          <w:tcPr>
            <w:tcW w:w="1207" w:type="dxa"/>
            <w:vAlign w:val="center"/>
          </w:tcPr>
          <w:p w14:paraId="025EB9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81.00</w:t>
            </w:r>
          </w:p>
        </w:tc>
        <w:tc>
          <w:tcPr>
            <w:tcW w:w="1207" w:type="dxa"/>
            <w:vAlign w:val="center"/>
          </w:tcPr>
          <w:p w14:paraId="7B05B7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97.00</w:t>
            </w:r>
          </w:p>
        </w:tc>
        <w:tc>
          <w:tcPr>
            <w:tcW w:w="1207" w:type="dxa"/>
            <w:vAlign w:val="center"/>
          </w:tcPr>
          <w:p w14:paraId="3A7332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16.00</w:t>
            </w:r>
          </w:p>
        </w:tc>
      </w:tr>
      <w:tr w14:paraId="75C5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719EF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683AB9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</w:t>
            </w:r>
          </w:p>
        </w:tc>
        <w:tc>
          <w:tcPr>
            <w:tcW w:w="1207" w:type="dxa"/>
            <w:vAlign w:val="center"/>
          </w:tcPr>
          <w:p w14:paraId="35793F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2C27CC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300</w:t>
            </w:r>
          </w:p>
        </w:tc>
        <w:tc>
          <w:tcPr>
            <w:tcW w:w="1207" w:type="dxa"/>
            <w:vAlign w:val="center"/>
          </w:tcPr>
          <w:p w14:paraId="2B467F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24.93</w:t>
            </w:r>
          </w:p>
        </w:tc>
        <w:tc>
          <w:tcPr>
            <w:tcW w:w="1207" w:type="dxa"/>
            <w:vAlign w:val="center"/>
          </w:tcPr>
          <w:p w14:paraId="379C36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78.18</w:t>
            </w:r>
          </w:p>
        </w:tc>
        <w:tc>
          <w:tcPr>
            <w:tcW w:w="1207" w:type="dxa"/>
            <w:vAlign w:val="center"/>
          </w:tcPr>
          <w:p w14:paraId="22E8AB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78.00</w:t>
            </w:r>
          </w:p>
        </w:tc>
        <w:tc>
          <w:tcPr>
            <w:tcW w:w="1207" w:type="dxa"/>
            <w:vAlign w:val="center"/>
          </w:tcPr>
          <w:p w14:paraId="3F44DD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3.33</w:t>
            </w:r>
          </w:p>
        </w:tc>
        <w:tc>
          <w:tcPr>
            <w:tcW w:w="1207" w:type="dxa"/>
            <w:vAlign w:val="center"/>
          </w:tcPr>
          <w:p w14:paraId="38E70C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4.25</w:t>
            </w:r>
          </w:p>
        </w:tc>
        <w:tc>
          <w:tcPr>
            <w:tcW w:w="1207" w:type="dxa"/>
            <w:vAlign w:val="center"/>
          </w:tcPr>
          <w:p w14:paraId="5AC21B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70.00</w:t>
            </w:r>
          </w:p>
        </w:tc>
        <w:tc>
          <w:tcPr>
            <w:tcW w:w="1207" w:type="dxa"/>
            <w:vAlign w:val="center"/>
          </w:tcPr>
          <w:p w14:paraId="3230FB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88.00</w:t>
            </w:r>
          </w:p>
        </w:tc>
        <w:tc>
          <w:tcPr>
            <w:tcW w:w="1207" w:type="dxa"/>
            <w:vAlign w:val="center"/>
          </w:tcPr>
          <w:p w14:paraId="408785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18.00</w:t>
            </w:r>
          </w:p>
        </w:tc>
      </w:tr>
      <w:tr w14:paraId="77267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04DEA8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4A9AC6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154CE4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5E3599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156</w:t>
            </w:r>
          </w:p>
        </w:tc>
        <w:tc>
          <w:tcPr>
            <w:tcW w:w="1207" w:type="dxa"/>
            <w:vAlign w:val="center"/>
          </w:tcPr>
          <w:p w14:paraId="6B25A9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12.88</w:t>
            </w:r>
          </w:p>
        </w:tc>
        <w:tc>
          <w:tcPr>
            <w:tcW w:w="1207" w:type="dxa"/>
            <w:vAlign w:val="center"/>
          </w:tcPr>
          <w:p w14:paraId="568471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76.38</w:t>
            </w:r>
          </w:p>
        </w:tc>
        <w:tc>
          <w:tcPr>
            <w:tcW w:w="1207" w:type="dxa"/>
            <w:vAlign w:val="center"/>
          </w:tcPr>
          <w:p w14:paraId="1CC039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53590D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2.57</w:t>
            </w:r>
          </w:p>
        </w:tc>
        <w:tc>
          <w:tcPr>
            <w:tcW w:w="1207" w:type="dxa"/>
            <w:vAlign w:val="center"/>
          </w:tcPr>
          <w:p w14:paraId="6247C6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3.37</w:t>
            </w:r>
          </w:p>
        </w:tc>
        <w:tc>
          <w:tcPr>
            <w:tcW w:w="1207" w:type="dxa"/>
            <w:vAlign w:val="center"/>
          </w:tcPr>
          <w:p w14:paraId="2D3E18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72.00</w:t>
            </w:r>
          </w:p>
        </w:tc>
        <w:tc>
          <w:tcPr>
            <w:tcW w:w="1207" w:type="dxa"/>
            <w:vAlign w:val="center"/>
          </w:tcPr>
          <w:p w14:paraId="1BD92F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75D7DC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13.00</w:t>
            </w:r>
          </w:p>
        </w:tc>
      </w:tr>
      <w:tr w14:paraId="28D94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5BA6B9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4438D1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2BDB87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560503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132</w:t>
            </w:r>
          </w:p>
        </w:tc>
        <w:tc>
          <w:tcPr>
            <w:tcW w:w="1207" w:type="dxa"/>
            <w:vAlign w:val="center"/>
          </w:tcPr>
          <w:p w14:paraId="7A5B2E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10.98</w:t>
            </w:r>
          </w:p>
        </w:tc>
        <w:tc>
          <w:tcPr>
            <w:tcW w:w="1207" w:type="dxa"/>
            <w:vAlign w:val="center"/>
          </w:tcPr>
          <w:p w14:paraId="154BFB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76.87</w:t>
            </w:r>
          </w:p>
        </w:tc>
        <w:tc>
          <w:tcPr>
            <w:tcW w:w="1207" w:type="dxa"/>
            <w:vAlign w:val="center"/>
          </w:tcPr>
          <w:p w14:paraId="25309C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77.00</w:t>
            </w:r>
          </w:p>
        </w:tc>
        <w:tc>
          <w:tcPr>
            <w:tcW w:w="1207" w:type="dxa"/>
            <w:vAlign w:val="center"/>
          </w:tcPr>
          <w:p w14:paraId="24ADC0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3.37</w:t>
            </w:r>
          </w:p>
        </w:tc>
        <w:tc>
          <w:tcPr>
            <w:tcW w:w="1207" w:type="dxa"/>
            <w:vAlign w:val="center"/>
          </w:tcPr>
          <w:p w14:paraId="3B21D4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4.39</w:t>
            </w:r>
          </w:p>
        </w:tc>
        <w:tc>
          <w:tcPr>
            <w:tcW w:w="1207" w:type="dxa"/>
            <w:vAlign w:val="center"/>
          </w:tcPr>
          <w:p w14:paraId="27BEE1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68.00</w:t>
            </w:r>
          </w:p>
        </w:tc>
        <w:tc>
          <w:tcPr>
            <w:tcW w:w="1207" w:type="dxa"/>
            <w:vAlign w:val="center"/>
          </w:tcPr>
          <w:p w14:paraId="4EA69E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86.00</w:t>
            </w:r>
          </w:p>
        </w:tc>
        <w:tc>
          <w:tcPr>
            <w:tcW w:w="1207" w:type="dxa"/>
            <w:vAlign w:val="center"/>
          </w:tcPr>
          <w:p w14:paraId="6F7FC1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18.00</w:t>
            </w:r>
          </w:p>
        </w:tc>
      </w:tr>
      <w:tr w14:paraId="7AD6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74601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2FADB6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</w:t>
            </w:r>
          </w:p>
        </w:tc>
        <w:tc>
          <w:tcPr>
            <w:tcW w:w="1207" w:type="dxa"/>
            <w:vAlign w:val="center"/>
          </w:tcPr>
          <w:p w14:paraId="6E727A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6CF16C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420</w:t>
            </w:r>
          </w:p>
        </w:tc>
        <w:tc>
          <w:tcPr>
            <w:tcW w:w="1207" w:type="dxa"/>
            <w:vAlign w:val="center"/>
          </w:tcPr>
          <w:p w14:paraId="042403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34.87</w:t>
            </w:r>
          </w:p>
        </w:tc>
        <w:tc>
          <w:tcPr>
            <w:tcW w:w="1207" w:type="dxa"/>
            <w:vAlign w:val="center"/>
          </w:tcPr>
          <w:p w14:paraId="33470A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98.69</w:t>
            </w:r>
          </w:p>
        </w:tc>
        <w:tc>
          <w:tcPr>
            <w:tcW w:w="1207" w:type="dxa"/>
            <w:vAlign w:val="center"/>
          </w:tcPr>
          <w:p w14:paraId="163E28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97.00</w:t>
            </w:r>
          </w:p>
        </w:tc>
        <w:tc>
          <w:tcPr>
            <w:tcW w:w="1207" w:type="dxa"/>
            <w:vAlign w:val="center"/>
          </w:tcPr>
          <w:p w14:paraId="6F768B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7.19</w:t>
            </w:r>
          </w:p>
        </w:tc>
        <w:tc>
          <w:tcPr>
            <w:tcW w:w="1207" w:type="dxa"/>
            <w:vAlign w:val="center"/>
          </w:tcPr>
          <w:p w14:paraId="0215B9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7.29</w:t>
            </w:r>
          </w:p>
        </w:tc>
        <w:tc>
          <w:tcPr>
            <w:tcW w:w="1207" w:type="dxa"/>
            <w:vAlign w:val="center"/>
          </w:tcPr>
          <w:p w14:paraId="625925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28BCED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124.00</w:t>
            </w:r>
          </w:p>
        </w:tc>
        <w:tc>
          <w:tcPr>
            <w:tcW w:w="1207" w:type="dxa"/>
            <w:vAlign w:val="center"/>
          </w:tcPr>
          <w:p w14:paraId="08C780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39.00</w:t>
            </w:r>
          </w:p>
        </w:tc>
      </w:tr>
      <w:tr w14:paraId="3DE13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77150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1DB30A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521362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5B663E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251</w:t>
            </w:r>
          </w:p>
        </w:tc>
        <w:tc>
          <w:tcPr>
            <w:tcW w:w="1207" w:type="dxa"/>
            <w:vAlign w:val="center"/>
          </w:tcPr>
          <w:p w14:paraId="5277A3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20.87</w:t>
            </w:r>
          </w:p>
        </w:tc>
        <w:tc>
          <w:tcPr>
            <w:tcW w:w="1207" w:type="dxa"/>
            <w:vAlign w:val="center"/>
          </w:tcPr>
          <w:p w14:paraId="7E0E6E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93.94</w:t>
            </w:r>
          </w:p>
        </w:tc>
        <w:tc>
          <w:tcPr>
            <w:tcW w:w="1207" w:type="dxa"/>
            <w:vAlign w:val="center"/>
          </w:tcPr>
          <w:p w14:paraId="21E16D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94.00</w:t>
            </w:r>
          </w:p>
        </w:tc>
        <w:tc>
          <w:tcPr>
            <w:tcW w:w="1207" w:type="dxa"/>
            <w:vAlign w:val="center"/>
          </w:tcPr>
          <w:p w14:paraId="620488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4.96</w:t>
            </w:r>
          </w:p>
        </w:tc>
        <w:tc>
          <w:tcPr>
            <w:tcW w:w="1207" w:type="dxa"/>
            <w:vAlign w:val="center"/>
          </w:tcPr>
          <w:p w14:paraId="7740B8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5.28</w:t>
            </w:r>
          </w:p>
        </w:tc>
        <w:tc>
          <w:tcPr>
            <w:tcW w:w="1207" w:type="dxa"/>
            <w:vAlign w:val="center"/>
          </w:tcPr>
          <w:p w14:paraId="7249E3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86.00</w:t>
            </w:r>
          </w:p>
        </w:tc>
        <w:tc>
          <w:tcPr>
            <w:tcW w:w="1207" w:type="dxa"/>
            <w:vAlign w:val="center"/>
          </w:tcPr>
          <w:p w14:paraId="6059A6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108.00</w:t>
            </w:r>
          </w:p>
        </w:tc>
        <w:tc>
          <w:tcPr>
            <w:tcW w:w="1207" w:type="dxa"/>
            <w:vAlign w:val="center"/>
          </w:tcPr>
          <w:p w14:paraId="53DFB4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22.00</w:t>
            </w:r>
          </w:p>
        </w:tc>
      </w:tr>
      <w:tr w14:paraId="1E3C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00C129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63CA44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507243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111C3D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96</w:t>
            </w:r>
          </w:p>
        </w:tc>
        <w:tc>
          <w:tcPr>
            <w:tcW w:w="1207" w:type="dxa"/>
            <w:vAlign w:val="center"/>
          </w:tcPr>
          <w:p w14:paraId="3073E1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7.90</w:t>
            </w:r>
          </w:p>
        </w:tc>
        <w:tc>
          <w:tcPr>
            <w:tcW w:w="1207" w:type="dxa"/>
            <w:vAlign w:val="center"/>
          </w:tcPr>
          <w:p w14:paraId="2FEEB7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100.77</w:t>
            </w:r>
          </w:p>
        </w:tc>
        <w:tc>
          <w:tcPr>
            <w:tcW w:w="1207" w:type="dxa"/>
            <w:vAlign w:val="center"/>
          </w:tcPr>
          <w:p w14:paraId="4E35D3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101.00</w:t>
            </w:r>
          </w:p>
        </w:tc>
        <w:tc>
          <w:tcPr>
            <w:tcW w:w="1207" w:type="dxa"/>
            <w:vAlign w:val="center"/>
          </w:tcPr>
          <w:p w14:paraId="5DC752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5.26</w:t>
            </w:r>
          </w:p>
        </w:tc>
        <w:tc>
          <w:tcPr>
            <w:tcW w:w="1207" w:type="dxa"/>
            <w:vAlign w:val="center"/>
          </w:tcPr>
          <w:p w14:paraId="7F4C2F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5.22</w:t>
            </w:r>
          </w:p>
        </w:tc>
        <w:tc>
          <w:tcPr>
            <w:tcW w:w="1207" w:type="dxa"/>
            <w:vAlign w:val="center"/>
          </w:tcPr>
          <w:p w14:paraId="1CC312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86.00</w:t>
            </w:r>
          </w:p>
        </w:tc>
        <w:tc>
          <w:tcPr>
            <w:tcW w:w="1207" w:type="dxa"/>
            <w:vAlign w:val="center"/>
          </w:tcPr>
          <w:p w14:paraId="0641D7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112.00</w:t>
            </w:r>
          </w:p>
        </w:tc>
        <w:tc>
          <w:tcPr>
            <w:tcW w:w="1207" w:type="dxa"/>
            <w:vAlign w:val="center"/>
          </w:tcPr>
          <w:p w14:paraId="3BB330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26.00</w:t>
            </w:r>
          </w:p>
        </w:tc>
      </w:tr>
      <w:tr w14:paraId="233B1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57C8FE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57E69E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</w:t>
            </w:r>
          </w:p>
        </w:tc>
        <w:tc>
          <w:tcPr>
            <w:tcW w:w="1207" w:type="dxa"/>
            <w:vAlign w:val="center"/>
          </w:tcPr>
          <w:p w14:paraId="1F6C58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7EE642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301</w:t>
            </w:r>
          </w:p>
        </w:tc>
        <w:tc>
          <w:tcPr>
            <w:tcW w:w="1207" w:type="dxa"/>
            <w:vAlign w:val="center"/>
          </w:tcPr>
          <w:p w14:paraId="52FDD2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24.93</w:t>
            </w:r>
          </w:p>
        </w:tc>
        <w:tc>
          <w:tcPr>
            <w:tcW w:w="1207" w:type="dxa"/>
            <w:vAlign w:val="center"/>
          </w:tcPr>
          <w:p w14:paraId="434768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67.42</w:t>
            </w:r>
          </w:p>
        </w:tc>
        <w:tc>
          <w:tcPr>
            <w:tcW w:w="1207" w:type="dxa"/>
            <w:vAlign w:val="center"/>
          </w:tcPr>
          <w:p w14:paraId="1D725E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67.00</w:t>
            </w:r>
          </w:p>
        </w:tc>
        <w:tc>
          <w:tcPr>
            <w:tcW w:w="1207" w:type="dxa"/>
            <w:vAlign w:val="center"/>
          </w:tcPr>
          <w:p w14:paraId="4C9896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3.70</w:t>
            </w:r>
          </w:p>
        </w:tc>
        <w:tc>
          <w:tcPr>
            <w:tcW w:w="1207" w:type="dxa"/>
            <w:vAlign w:val="center"/>
          </w:tcPr>
          <w:p w14:paraId="5D51F8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5.50</w:t>
            </w:r>
          </w:p>
        </w:tc>
        <w:tc>
          <w:tcPr>
            <w:tcW w:w="1207" w:type="dxa"/>
            <w:vAlign w:val="center"/>
          </w:tcPr>
          <w:p w14:paraId="453663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61.00</w:t>
            </w:r>
          </w:p>
        </w:tc>
        <w:tc>
          <w:tcPr>
            <w:tcW w:w="1207" w:type="dxa"/>
            <w:vAlign w:val="center"/>
          </w:tcPr>
          <w:p w14:paraId="4FA808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84.00</w:t>
            </w:r>
          </w:p>
        </w:tc>
        <w:tc>
          <w:tcPr>
            <w:tcW w:w="1207" w:type="dxa"/>
            <w:vAlign w:val="center"/>
          </w:tcPr>
          <w:p w14:paraId="6DA3DE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23.00</w:t>
            </w:r>
          </w:p>
        </w:tc>
      </w:tr>
      <w:tr w14:paraId="09A9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D204F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7ED6CD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72D539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3A006F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205</w:t>
            </w:r>
          </w:p>
        </w:tc>
        <w:tc>
          <w:tcPr>
            <w:tcW w:w="1207" w:type="dxa"/>
            <w:vAlign w:val="center"/>
          </w:tcPr>
          <w:p w14:paraId="1F6040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16.97</w:t>
            </w:r>
          </w:p>
        </w:tc>
        <w:tc>
          <w:tcPr>
            <w:tcW w:w="1207" w:type="dxa"/>
            <w:vAlign w:val="center"/>
          </w:tcPr>
          <w:p w14:paraId="299C52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67.72</w:t>
            </w:r>
          </w:p>
        </w:tc>
        <w:tc>
          <w:tcPr>
            <w:tcW w:w="1207" w:type="dxa"/>
            <w:vAlign w:val="center"/>
          </w:tcPr>
          <w:p w14:paraId="671112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67.00</w:t>
            </w:r>
          </w:p>
        </w:tc>
        <w:tc>
          <w:tcPr>
            <w:tcW w:w="1207" w:type="dxa"/>
            <w:vAlign w:val="center"/>
          </w:tcPr>
          <w:p w14:paraId="236829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3.87</w:t>
            </w:r>
          </w:p>
        </w:tc>
        <w:tc>
          <w:tcPr>
            <w:tcW w:w="1207" w:type="dxa"/>
            <w:vAlign w:val="center"/>
          </w:tcPr>
          <w:p w14:paraId="0E60CF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5.71</w:t>
            </w:r>
          </w:p>
        </w:tc>
        <w:tc>
          <w:tcPr>
            <w:tcW w:w="1207" w:type="dxa"/>
            <w:vAlign w:val="center"/>
          </w:tcPr>
          <w:p w14:paraId="385E80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62.00</w:t>
            </w:r>
          </w:p>
        </w:tc>
        <w:tc>
          <w:tcPr>
            <w:tcW w:w="1207" w:type="dxa"/>
            <w:vAlign w:val="center"/>
          </w:tcPr>
          <w:p w14:paraId="0EE7AF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86.00</w:t>
            </w:r>
          </w:p>
        </w:tc>
        <w:tc>
          <w:tcPr>
            <w:tcW w:w="1207" w:type="dxa"/>
            <w:vAlign w:val="center"/>
          </w:tcPr>
          <w:p w14:paraId="506FD8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24.00</w:t>
            </w:r>
          </w:p>
        </w:tc>
      </w:tr>
      <w:tr w14:paraId="595D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295D69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131660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33627A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2C82C8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30</w:t>
            </w:r>
          </w:p>
        </w:tc>
        <w:tc>
          <w:tcPr>
            <w:tcW w:w="1207" w:type="dxa"/>
            <w:vAlign w:val="center"/>
          </w:tcPr>
          <w:p w14:paraId="7854B7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5.75</w:t>
            </w:r>
          </w:p>
        </w:tc>
        <w:tc>
          <w:tcPr>
            <w:tcW w:w="1207" w:type="dxa"/>
            <w:vAlign w:val="center"/>
          </w:tcPr>
          <w:p w14:paraId="5F5C33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69.67</w:t>
            </w:r>
          </w:p>
        </w:tc>
        <w:tc>
          <w:tcPr>
            <w:tcW w:w="1207" w:type="dxa"/>
            <w:vAlign w:val="center"/>
          </w:tcPr>
          <w:p w14:paraId="2B2593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70.00</w:t>
            </w:r>
          </w:p>
        </w:tc>
        <w:tc>
          <w:tcPr>
            <w:tcW w:w="1207" w:type="dxa"/>
            <w:vAlign w:val="center"/>
          </w:tcPr>
          <w:p w14:paraId="735755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2.90</w:t>
            </w:r>
          </w:p>
        </w:tc>
        <w:tc>
          <w:tcPr>
            <w:tcW w:w="1207" w:type="dxa"/>
            <w:vAlign w:val="center"/>
          </w:tcPr>
          <w:p w14:paraId="111C7E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4.17</w:t>
            </w:r>
          </w:p>
        </w:tc>
        <w:tc>
          <w:tcPr>
            <w:tcW w:w="1207" w:type="dxa"/>
            <w:vAlign w:val="center"/>
          </w:tcPr>
          <w:p w14:paraId="60A2C5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64.00</w:t>
            </w:r>
          </w:p>
        </w:tc>
        <w:tc>
          <w:tcPr>
            <w:tcW w:w="1207" w:type="dxa"/>
            <w:vAlign w:val="center"/>
          </w:tcPr>
          <w:p w14:paraId="0EEB9B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022266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10.00</w:t>
            </w:r>
          </w:p>
        </w:tc>
      </w:tr>
      <w:tr w14:paraId="1F8BA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5619EA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</w:t>
            </w:r>
          </w:p>
        </w:tc>
        <w:tc>
          <w:tcPr>
            <w:tcW w:w="1207" w:type="dxa"/>
            <w:vAlign w:val="center"/>
          </w:tcPr>
          <w:p w14:paraId="57F3F5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</w:t>
            </w:r>
          </w:p>
        </w:tc>
        <w:tc>
          <w:tcPr>
            <w:tcW w:w="1207" w:type="dxa"/>
            <w:vAlign w:val="center"/>
          </w:tcPr>
          <w:p w14:paraId="30B768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6CC321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</w:t>
            </w:r>
          </w:p>
        </w:tc>
        <w:tc>
          <w:tcPr>
            <w:tcW w:w="1207" w:type="dxa"/>
            <w:vAlign w:val="center"/>
          </w:tcPr>
          <w:p w14:paraId="41472F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28.32</w:t>
            </w:r>
          </w:p>
        </w:tc>
        <w:tc>
          <w:tcPr>
            <w:tcW w:w="1207" w:type="dxa"/>
            <w:vAlign w:val="center"/>
          </w:tcPr>
          <w:p w14:paraId="3974A3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88.38</w:t>
            </w:r>
          </w:p>
        </w:tc>
        <w:tc>
          <w:tcPr>
            <w:tcW w:w="1207" w:type="dxa"/>
            <w:vAlign w:val="center"/>
          </w:tcPr>
          <w:p w14:paraId="30466D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87.50</w:t>
            </w:r>
          </w:p>
        </w:tc>
        <w:tc>
          <w:tcPr>
            <w:tcW w:w="1207" w:type="dxa"/>
            <w:vAlign w:val="center"/>
          </w:tcPr>
          <w:p w14:paraId="4499E2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2.83</w:t>
            </w:r>
          </w:p>
        </w:tc>
        <w:tc>
          <w:tcPr>
            <w:tcW w:w="1207" w:type="dxa"/>
            <w:vAlign w:val="center"/>
          </w:tcPr>
          <w:p w14:paraId="1DAB5E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3.20</w:t>
            </w:r>
          </w:p>
        </w:tc>
        <w:tc>
          <w:tcPr>
            <w:tcW w:w="1207" w:type="dxa"/>
            <w:vAlign w:val="center"/>
          </w:tcPr>
          <w:p w14:paraId="6F8669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244B8B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93.00</w:t>
            </w:r>
          </w:p>
        </w:tc>
        <w:tc>
          <w:tcPr>
            <w:tcW w:w="1207" w:type="dxa"/>
            <w:vAlign w:val="center"/>
          </w:tcPr>
          <w:p w14:paraId="3561D2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8.00</w:t>
            </w:r>
          </w:p>
        </w:tc>
      </w:tr>
      <w:tr w14:paraId="225F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456875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</w:t>
            </w:r>
          </w:p>
        </w:tc>
        <w:tc>
          <w:tcPr>
            <w:tcW w:w="1207" w:type="dxa"/>
            <w:vAlign w:val="center"/>
          </w:tcPr>
          <w:p w14:paraId="103989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7D99AF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1987D6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120</w:t>
            </w:r>
          </w:p>
        </w:tc>
        <w:tc>
          <w:tcPr>
            <w:tcW w:w="1207" w:type="dxa"/>
            <w:vAlign w:val="center"/>
          </w:tcPr>
          <w:p w14:paraId="02F975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9.98</w:t>
            </w:r>
          </w:p>
        </w:tc>
        <w:tc>
          <w:tcPr>
            <w:tcW w:w="1207" w:type="dxa"/>
            <w:vAlign w:val="center"/>
          </w:tcPr>
          <w:p w14:paraId="1A93D0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88.76</w:t>
            </w:r>
          </w:p>
        </w:tc>
        <w:tc>
          <w:tcPr>
            <w:tcW w:w="1207" w:type="dxa"/>
            <w:vAlign w:val="center"/>
          </w:tcPr>
          <w:p w14:paraId="6D2A0D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88.00</w:t>
            </w:r>
          </w:p>
        </w:tc>
        <w:tc>
          <w:tcPr>
            <w:tcW w:w="1207" w:type="dxa"/>
            <w:vAlign w:val="center"/>
          </w:tcPr>
          <w:p w14:paraId="0A2073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3.30</w:t>
            </w:r>
          </w:p>
        </w:tc>
        <w:tc>
          <w:tcPr>
            <w:tcW w:w="1207" w:type="dxa"/>
            <w:vAlign w:val="center"/>
          </w:tcPr>
          <w:p w14:paraId="6D4DC1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3.72</w:t>
            </w:r>
          </w:p>
        </w:tc>
        <w:tc>
          <w:tcPr>
            <w:tcW w:w="1207" w:type="dxa"/>
            <w:vAlign w:val="center"/>
          </w:tcPr>
          <w:p w14:paraId="5DEB2D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82.00</w:t>
            </w:r>
          </w:p>
        </w:tc>
        <w:tc>
          <w:tcPr>
            <w:tcW w:w="1207" w:type="dxa"/>
            <w:vAlign w:val="center"/>
          </w:tcPr>
          <w:p w14:paraId="258E62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98.00</w:t>
            </w:r>
          </w:p>
        </w:tc>
        <w:tc>
          <w:tcPr>
            <w:tcW w:w="1207" w:type="dxa"/>
            <w:vAlign w:val="center"/>
          </w:tcPr>
          <w:p w14:paraId="78E86C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16.00</w:t>
            </w:r>
          </w:p>
        </w:tc>
      </w:tr>
      <w:tr w14:paraId="1060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5AE6E4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</w:t>
            </w:r>
          </w:p>
        </w:tc>
        <w:tc>
          <w:tcPr>
            <w:tcW w:w="1207" w:type="dxa"/>
            <w:vAlign w:val="center"/>
          </w:tcPr>
          <w:p w14:paraId="4870DB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61208F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0CB510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108</w:t>
            </w:r>
          </w:p>
        </w:tc>
        <w:tc>
          <w:tcPr>
            <w:tcW w:w="1207" w:type="dxa"/>
            <w:vAlign w:val="center"/>
          </w:tcPr>
          <w:p w14:paraId="3FC3CD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8.95</w:t>
            </w:r>
          </w:p>
        </w:tc>
        <w:tc>
          <w:tcPr>
            <w:tcW w:w="1207" w:type="dxa"/>
            <w:vAlign w:val="center"/>
          </w:tcPr>
          <w:p w14:paraId="27C4B7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88.19</w:t>
            </w:r>
          </w:p>
        </w:tc>
        <w:tc>
          <w:tcPr>
            <w:tcW w:w="1207" w:type="dxa"/>
            <w:vAlign w:val="center"/>
          </w:tcPr>
          <w:p w14:paraId="00933E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88.00</w:t>
            </w:r>
          </w:p>
        </w:tc>
        <w:tc>
          <w:tcPr>
            <w:tcW w:w="1207" w:type="dxa"/>
            <w:vAlign w:val="center"/>
          </w:tcPr>
          <w:p w14:paraId="58FE8C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2.60</w:t>
            </w:r>
          </w:p>
        </w:tc>
        <w:tc>
          <w:tcPr>
            <w:tcW w:w="1207" w:type="dxa"/>
            <w:vAlign w:val="center"/>
          </w:tcPr>
          <w:p w14:paraId="286B0A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2.95</w:t>
            </w:r>
          </w:p>
        </w:tc>
        <w:tc>
          <w:tcPr>
            <w:tcW w:w="1207" w:type="dxa"/>
            <w:vAlign w:val="center"/>
          </w:tcPr>
          <w:p w14:paraId="7C91D0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82.00</w:t>
            </w:r>
          </w:p>
        </w:tc>
        <w:tc>
          <w:tcPr>
            <w:tcW w:w="1207" w:type="dxa"/>
            <w:vAlign w:val="center"/>
          </w:tcPr>
          <w:p w14:paraId="769EF4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95.00</w:t>
            </w:r>
          </w:p>
        </w:tc>
        <w:tc>
          <w:tcPr>
            <w:tcW w:w="1207" w:type="dxa"/>
            <w:vAlign w:val="center"/>
          </w:tcPr>
          <w:p w14:paraId="1EF435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13.00</w:t>
            </w:r>
          </w:p>
        </w:tc>
      </w:tr>
      <w:tr w14:paraId="2764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6F2D1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</w:t>
            </w:r>
          </w:p>
        </w:tc>
        <w:tc>
          <w:tcPr>
            <w:tcW w:w="1207" w:type="dxa"/>
            <w:vAlign w:val="center"/>
          </w:tcPr>
          <w:p w14:paraId="5DD3EB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</w:t>
            </w:r>
          </w:p>
        </w:tc>
        <w:tc>
          <w:tcPr>
            <w:tcW w:w="1207" w:type="dxa"/>
            <w:vAlign w:val="center"/>
          </w:tcPr>
          <w:p w14:paraId="1E57E9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7AEFBF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217</w:t>
            </w:r>
          </w:p>
        </w:tc>
        <w:tc>
          <w:tcPr>
            <w:tcW w:w="1207" w:type="dxa"/>
            <w:vAlign w:val="center"/>
          </w:tcPr>
          <w:p w14:paraId="527817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17.97</w:t>
            </w:r>
          </w:p>
        </w:tc>
        <w:tc>
          <w:tcPr>
            <w:tcW w:w="1207" w:type="dxa"/>
            <w:vAlign w:val="center"/>
          </w:tcPr>
          <w:p w14:paraId="2A962A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71.30</w:t>
            </w:r>
          </w:p>
        </w:tc>
        <w:tc>
          <w:tcPr>
            <w:tcW w:w="1207" w:type="dxa"/>
            <w:vAlign w:val="center"/>
          </w:tcPr>
          <w:p w14:paraId="6F8D01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71.00</w:t>
            </w:r>
          </w:p>
        </w:tc>
        <w:tc>
          <w:tcPr>
            <w:tcW w:w="1207" w:type="dxa"/>
            <w:vAlign w:val="center"/>
          </w:tcPr>
          <w:p w14:paraId="0CA076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4.20</w:t>
            </w:r>
          </w:p>
        </w:tc>
        <w:tc>
          <w:tcPr>
            <w:tcW w:w="1207" w:type="dxa"/>
            <w:vAlign w:val="center"/>
          </w:tcPr>
          <w:p w14:paraId="37DDDE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5.90</w:t>
            </w:r>
          </w:p>
        </w:tc>
        <w:tc>
          <w:tcPr>
            <w:tcW w:w="1207" w:type="dxa"/>
            <w:vAlign w:val="center"/>
          </w:tcPr>
          <w:p w14:paraId="4E08D1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62.00</w:t>
            </w:r>
          </w:p>
        </w:tc>
        <w:tc>
          <w:tcPr>
            <w:tcW w:w="1207" w:type="dxa"/>
            <w:vAlign w:val="center"/>
          </w:tcPr>
          <w:p w14:paraId="4F77F4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91.00</w:t>
            </w:r>
          </w:p>
        </w:tc>
        <w:tc>
          <w:tcPr>
            <w:tcW w:w="1207" w:type="dxa"/>
            <w:vAlign w:val="center"/>
          </w:tcPr>
          <w:p w14:paraId="5C11C8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29.00</w:t>
            </w:r>
          </w:p>
        </w:tc>
      </w:tr>
      <w:tr w14:paraId="65E43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E6247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</w:t>
            </w:r>
          </w:p>
        </w:tc>
        <w:tc>
          <w:tcPr>
            <w:tcW w:w="1207" w:type="dxa"/>
            <w:vAlign w:val="center"/>
          </w:tcPr>
          <w:p w14:paraId="458D4B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33B5D0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434F44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96</w:t>
            </w:r>
          </w:p>
        </w:tc>
        <w:tc>
          <w:tcPr>
            <w:tcW w:w="1207" w:type="dxa"/>
            <w:vAlign w:val="center"/>
          </w:tcPr>
          <w:p w14:paraId="35142F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7.92</w:t>
            </w:r>
          </w:p>
        </w:tc>
        <w:tc>
          <w:tcPr>
            <w:tcW w:w="1207" w:type="dxa"/>
            <w:vAlign w:val="center"/>
          </w:tcPr>
          <w:p w14:paraId="13AD85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76.83</w:t>
            </w:r>
          </w:p>
        </w:tc>
        <w:tc>
          <w:tcPr>
            <w:tcW w:w="1207" w:type="dxa"/>
            <w:vAlign w:val="center"/>
          </w:tcPr>
          <w:p w14:paraId="4B3162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2B7740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4.51</w:t>
            </w:r>
          </w:p>
        </w:tc>
        <w:tc>
          <w:tcPr>
            <w:tcW w:w="1207" w:type="dxa"/>
            <w:vAlign w:val="center"/>
          </w:tcPr>
          <w:p w14:paraId="15736B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5.87</w:t>
            </w:r>
          </w:p>
        </w:tc>
        <w:tc>
          <w:tcPr>
            <w:tcW w:w="1207" w:type="dxa"/>
            <w:vAlign w:val="center"/>
          </w:tcPr>
          <w:p w14:paraId="5E9B2C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71.00</w:t>
            </w:r>
          </w:p>
        </w:tc>
        <w:tc>
          <w:tcPr>
            <w:tcW w:w="1207" w:type="dxa"/>
            <w:vAlign w:val="center"/>
          </w:tcPr>
          <w:p w14:paraId="1C42D1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101.00</w:t>
            </w:r>
          </w:p>
        </w:tc>
        <w:tc>
          <w:tcPr>
            <w:tcW w:w="1207" w:type="dxa"/>
            <w:vAlign w:val="center"/>
          </w:tcPr>
          <w:p w14:paraId="27E4EF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30.00</w:t>
            </w:r>
          </w:p>
        </w:tc>
      </w:tr>
      <w:tr w14:paraId="58753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E396C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</w:t>
            </w:r>
          </w:p>
        </w:tc>
        <w:tc>
          <w:tcPr>
            <w:tcW w:w="1207" w:type="dxa"/>
            <w:vAlign w:val="center"/>
          </w:tcPr>
          <w:p w14:paraId="6526C6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26BA73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787871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132</w:t>
            </w:r>
          </w:p>
        </w:tc>
        <w:tc>
          <w:tcPr>
            <w:tcW w:w="1207" w:type="dxa"/>
            <w:vAlign w:val="center"/>
          </w:tcPr>
          <w:p w14:paraId="443444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10.97</w:t>
            </w:r>
          </w:p>
        </w:tc>
        <w:tc>
          <w:tcPr>
            <w:tcW w:w="1207" w:type="dxa"/>
            <w:vAlign w:val="center"/>
          </w:tcPr>
          <w:p w14:paraId="0D0C95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76.74</w:t>
            </w:r>
          </w:p>
        </w:tc>
        <w:tc>
          <w:tcPr>
            <w:tcW w:w="1207" w:type="dxa"/>
            <w:vAlign w:val="center"/>
          </w:tcPr>
          <w:p w14:paraId="0ADDC3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31F790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4.73</w:t>
            </w:r>
          </w:p>
        </w:tc>
        <w:tc>
          <w:tcPr>
            <w:tcW w:w="1207" w:type="dxa"/>
            <w:vAlign w:val="center"/>
          </w:tcPr>
          <w:p w14:paraId="3203FE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6.16</w:t>
            </w:r>
          </w:p>
        </w:tc>
        <w:tc>
          <w:tcPr>
            <w:tcW w:w="1207" w:type="dxa"/>
            <w:vAlign w:val="center"/>
          </w:tcPr>
          <w:p w14:paraId="26243B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70.00</w:t>
            </w:r>
          </w:p>
        </w:tc>
        <w:tc>
          <w:tcPr>
            <w:tcW w:w="1207" w:type="dxa"/>
            <w:vAlign w:val="center"/>
          </w:tcPr>
          <w:p w14:paraId="401137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97.00</w:t>
            </w:r>
          </w:p>
        </w:tc>
        <w:tc>
          <w:tcPr>
            <w:tcW w:w="1207" w:type="dxa"/>
            <w:vAlign w:val="center"/>
          </w:tcPr>
          <w:p w14:paraId="1AFBE7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27.00</w:t>
            </w:r>
          </w:p>
        </w:tc>
      </w:tr>
      <w:tr w14:paraId="2EBF8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2D764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</w:t>
            </w:r>
          </w:p>
        </w:tc>
        <w:tc>
          <w:tcPr>
            <w:tcW w:w="1207" w:type="dxa"/>
            <w:vAlign w:val="center"/>
          </w:tcPr>
          <w:p w14:paraId="3C95D3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</w:t>
            </w:r>
          </w:p>
        </w:tc>
        <w:tc>
          <w:tcPr>
            <w:tcW w:w="1207" w:type="dxa"/>
            <w:vAlign w:val="center"/>
          </w:tcPr>
          <w:p w14:paraId="7F14CA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326F84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276</w:t>
            </w:r>
          </w:p>
        </w:tc>
        <w:tc>
          <w:tcPr>
            <w:tcW w:w="1207" w:type="dxa"/>
            <w:vAlign w:val="center"/>
          </w:tcPr>
          <w:p w14:paraId="3D6E78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22.92</w:t>
            </w:r>
          </w:p>
        </w:tc>
        <w:tc>
          <w:tcPr>
            <w:tcW w:w="1207" w:type="dxa"/>
            <w:vAlign w:val="center"/>
          </w:tcPr>
          <w:p w14:paraId="75ED40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85.55</w:t>
            </w:r>
          </w:p>
        </w:tc>
        <w:tc>
          <w:tcPr>
            <w:tcW w:w="1207" w:type="dxa"/>
            <w:vAlign w:val="center"/>
          </w:tcPr>
          <w:p w14:paraId="03742D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286DFF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6.77</w:t>
            </w:r>
          </w:p>
        </w:tc>
        <w:tc>
          <w:tcPr>
            <w:tcW w:w="1207" w:type="dxa"/>
            <w:vAlign w:val="center"/>
          </w:tcPr>
          <w:p w14:paraId="6A98CA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7.91</w:t>
            </w:r>
          </w:p>
        </w:tc>
        <w:tc>
          <w:tcPr>
            <w:tcW w:w="1207" w:type="dxa"/>
            <w:vAlign w:val="center"/>
          </w:tcPr>
          <w:p w14:paraId="6873C5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029C74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106.00</w:t>
            </w:r>
          </w:p>
        </w:tc>
        <w:tc>
          <w:tcPr>
            <w:tcW w:w="1207" w:type="dxa"/>
            <w:vAlign w:val="center"/>
          </w:tcPr>
          <w:p w14:paraId="189DFF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33.00</w:t>
            </w:r>
          </w:p>
        </w:tc>
      </w:tr>
      <w:tr w14:paraId="5974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FFF9B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</w:t>
            </w:r>
          </w:p>
        </w:tc>
        <w:tc>
          <w:tcPr>
            <w:tcW w:w="1207" w:type="dxa"/>
            <w:vAlign w:val="center"/>
          </w:tcPr>
          <w:p w14:paraId="580FFE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124185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6627F1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204</w:t>
            </w:r>
          </w:p>
        </w:tc>
        <w:tc>
          <w:tcPr>
            <w:tcW w:w="1207" w:type="dxa"/>
            <w:vAlign w:val="center"/>
          </w:tcPr>
          <w:p w14:paraId="0FCC0C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16.90</w:t>
            </w:r>
          </w:p>
        </w:tc>
        <w:tc>
          <w:tcPr>
            <w:tcW w:w="1207" w:type="dxa"/>
            <w:vAlign w:val="center"/>
          </w:tcPr>
          <w:p w14:paraId="133033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89.40</w:t>
            </w:r>
          </w:p>
        </w:tc>
        <w:tc>
          <w:tcPr>
            <w:tcW w:w="1207" w:type="dxa"/>
            <w:vAlign w:val="center"/>
          </w:tcPr>
          <w:p w14:paraId="316352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88.00</w:t>
            </w:r>
          </w:p>
        </w:tc>
        <w:tc>
          <w:tcPr>
            <w:tcW w:w="1207" w:type="dxa"/>
            <w:vAlign w:val="center"/>
          </w:tcPr>
          <w:p w14:paraId="357E8E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5.41</w:t>
            </w:r>
          </w:p>
        </w:tc>
        <w:tc>
          <w:tcPr>
            <w:tcW w:w="1207" w:type="dxa"/>
            <w:vAlign w:val="center"/>
          </w:tcPr>
          <w:p w14:paraId="6D5F03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6.05</w:t>
            </w:r>
          </w:p>
        </w:tc>
        <w:tc>
          <w:tcPr>
            <w:tcW w:w="1207" w:type="dxa"/>
            <w:vAlign w:val="center"/>
          </w:tcPr>
          <w:p w14:paraId="50021F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81.00</w:t>
            </w:r>
          </w:p>
        </w:tc>
        <w:tc>
          <w:tcPr>
            <w:tcW w:w="1207" w:type="dxa"/>
            <w:vAlign w:val="center"/>
          </w:tcPr>
          <w:p w14:paraId="116A68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105.00</w:t>
            </w:r>
          </w:p>
        </w:tc>
        <w:tc>
          <w:tcPr>
            <w:tcW w:w="1207" w:type="dxa"/>
            <w:vAlign w:val="center"/>
          </w:tcPr>
          <w:p w14:paraId="1C9960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24.00</w:t>
            </w:r>
          </w:p>
        </w:tc>
      </w:tr>
      <w:tr w14:paraId="6C62F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290581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</w:t>
            </w:r>
          </w:p>
        </w:tc>
        <w:tc>
          <w:tcPr>
            <w:tcW w:w="1207" w:type="dxa"/>
            <w:vAlign w:val="center"/>
          </w:tcPr>
          <w:p w14:paraId="7FD967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5519A6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06687D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95</w:t>
            </w:r>
          </w:p>
        </w:tc>
        <w:tc>
          <w:tcPr>
            <w:tcW w:w="1207" w:type="dxa"/>
            <w:vAlign w:val="center"/>
          </w:tcPr>
          <w:p w14:paraId="4531DD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7.90</w:t>
            </w:r>
          </w:p>
        </w:tc>
        <w:tc>
          <w:tcPr>
            <w:tcW w:w="1207" w:type="dxa"/>
            <w:vAlign w:val="center"/>
          </w:tcPr>
          <w:p w14:paraId="2C80CE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90.96</w:t>
            </w:r>
          </w:p>
        </w:tc>
        <w:tc>
          <w:tcPr>
            <w:tcW w:w="1207" w:type="dxa"/>
            <w:vAlign w:val="center"/>
          </w:tcPr>
          <w:p w14:paraId="405BDD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88.00</w:t>
            </w:r>
          </w:p>
        </w:tc>
        <w:tc>
          <w:tcPr>
            <w:tcW w:w="1207" w:type="dxa"/>
            <w:vAlign w:val="center"/>
          </w:tcPr>
          <w:p w14:paraId="4678FC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7.97</w:t>
            </w:r>
          </w:p>
        </w:tc>
        <w:tc>
          <w:tcPr>
            <w:tcW w:w="1207" w:type="dxa"/>
            <w:vAlign w:val="center"/>
          </w:tcPr>
          <w:p w14:paraId="576B39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8.76</w:t>
            </w:r>
          </w:p>
        </w:tc>
        <w:tc>
          <w:tcPr>
            <w:tcW w:w="1207" w:type="dxa"/>
            <w:vAlign w:val="center"/>
          </w:tcPr>
          <w:p w14:paraId="33E204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80.00</w:t>
            </w:r>
          </w:p>
        </w:tc>
        <w:tc>
          <w:tcPr>
            <w:tcW w:w="1207" w:type="dxa"/>
            <w:vAlign w:val="center"/>
          </w:tcPr>
          <w:p w14:paraId="234586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109.00</w:t>
            </w:r>
          </w:p>
        </w:tc>
        <w:tc>
          <w:tcPr>
            <w:tcW w:w="1207" w:type="dxa"/>
            <w:vAlign w:val="center"/>
          </w:tcPr>
          <w:p w14:paraId="248171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29.00</w:t>
            </w:r>
          </w:p>
        </w:tc>
      </w:tr>
      <w:tr w14:paraId="58AC6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4CC55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</w:t>
            </w:r>
          </w:p>
        </w:tc>
        <w:tc>
          <w:tcPr>
            <w:tcW w:w="1207" w:type="dxa"/>
            <w:vAlign w:val="center"/>
          </w:tcPr>
          <w:p w14:paraId="4A689D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</w:t>
            </w:r>
          </w:p>
        </w:tc>
        <w:tc>
          <w:tcPr>
            <w:tcW w:w="1207" w:type="dxa"/>
            <w:vAlign w:val="center"/>
          </w:tcPr>
          <w:p w14:paraId="13CC29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4D8125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227</w:t>
            </w:r>
          </w:p>
        </w:tc>
        <w:tc>
          <w:tcPr>
            <w:tcW w:w="1207" w:type="dxa"/>
            <w:vAlign w:val="center"/>
          </w:tcPr>
          <w:p w14:paraId="1688C9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18.85</w:t>
            </w:r>
          </w:p>
        </w:tc>
        <w:tc>
          <w:tcPr>
            <w:tcW w:w="1207" w:type="dxa"/>
            <w:vAlign w:val="center"/>
          </w:tcPr>
          <w:p w14:paraId="7DF684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79.85</w:t>
            </w:r>
          </w:p>
        </w:tc>
        <w:tc>
          <w:tcPr>
            <w:tcW w:w="1207" w:type="dxa"/>
            <w:vAlign w:val="center"/>
          </w:tcPr>
          <w:p w14:paraId="71BD72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80.00</w:t>
            </w:r>
          </w:p>
        </w:tc>
        <w:tc>
          <w:tcPr>
            <w:tcW w:w="1207" w:type="dxa"/>
            <w:vAlign w:val="center"/>
          </w:tcPr>
          <w:p w14:paraId="020646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2.90</w:t>
            </w:r>
          </w:p>
        </w:tc>
        <w:tc>
          <w:tcPr>
            <w:tcW w:w="1207" w:type="dxa"/>
            <w:vAlign w:val="center"/>
          </w:tcPr>
          <w:p w14:paraId="2F48F2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3.63</w:t>
            </w:r>
          </w:p>
        </w:tc>
        <w:tc>
          <w:tcPr>
            <w:tcW w:w="1207" w:type="dxa"/>
            <w:vAlign w:val="center"/>
          </w:tcPr>
          <w:p w14:paraId="2D004B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6A5808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87.00</w:t>
            </w:r>
          </w:p>
        </w:tc>
        <w:tc>
          <w:tcPr>
            <w:tcW w:w="1207" w:type="dxa"/>
            <w:vAlign w:val="center"/>
          </w:tcPr>
          <w:p w14:paraId="33560A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13.00</w:t>
            </w:r>
          </w:p>
        </w:tc>
      </w:tr>
      <w:tr w14:paraId="440EA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05C306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</w:t>
            </w:r>
          </w:p>
        </w:tc>
        <w:tc>
          <w:tcPr>
            <w:tcW w:w="1207" w:type="dxa"/>
            <w:vAlign w:val="center"/>
          </w:tcPr>
          <w:p w14:paraId="746375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40F12C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3E8464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192</w:t>
            </w:r>
          </w:p>
        </w:tc>
        <w:tc>
          <w:tcPr>
            <w:tcW w:w="1207" w:type="dxa"/>
            <w:vAlign w:val="center"/>
          </w:tcPr>
          <w:p w14:paraId="711879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15.78</w:t>
            </w:r>
          </w:p>
        </w:tc>
        <w:tc>
          <w:tcPr>
            <w:tcW w:w="1207" w:type="dxa"/>
            <w:vAlign w:val="center"/>
          </w:tcPr>
          <w:p w14:paraId="392B44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78.17</w:t>
            </w:r>
          </w:p>
        </w:tc>
        <w:tc>
          <w:tcPr>
            <w:tcW w:w="1207" w:type="dxa"/>
            <w:vAlign w:val="center"/>
          </w:tcPr>
          <w:p w14:paraId="1F27A8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78.00</w:t>
            </w:r>
          </w:p>
        </w:tc>
        <w:tc>
          <w:tcPr>
            <w:tcW w:w="1207" w:type="dxa"/>
            <w:vAlign w:val="center"/>
          </w:tcPr>
          <w:p w14:paraId="5BB14B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3.19</w:t>
            </w:r>
          </w:p>
        </w:tc>
        <w:tc>
          <w:tcPr>
            <w:tcW w:w="1207" w:type="dxa"/>
            <w:vAlign w:val="center"/>
          </w:tcPr>
          <w:p w14:paraId="015456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4.08</w:t>
            </w:r>
          </w:p>
        </w:tc>
        <w:tc>
          <w:tcPr>
            <w:tcW w:w="1207" w:type="dxa"/>
            <w:vAlign w:val="center"/>
          </w:tcPr>
          <w:p w14:paraId="552327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72.00</w:t>
            </w:r>
          </w:p>
        </w:tc>
        <w:tc>
          <w:tcPr>
            <w:tcW w:w="1207" w:type="dxa"/>
            <w:vAlign w:val="center"/>
          </w:tcPr>
          <w:p w14:paraId="18BD26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89.00</w:t>
            </w:r>
          </w:p>
        </w:tc>
        <w:tc>
          <w:tcPr>
            <w:tcW w:w="1207" w:type="dxa"/>
            <w:vAlign w:val="center"/>
          </w:tcPr>
          <w:p w14:paraId="205E20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17.00</w:t>
            </w:r>
          </w:p>
        </w:tc>
      </w:tr>
      <w:tr w14:paraId="45496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95F4F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</w:t>
            </w:r>
          </w:p>
        </w:tc>
        <w:tc>
          <w:tcPr>
            <w:tcW w:w="1207" w:type="dxa"/>
            <w:vAlign w:val="center"/>
          </w:tcPr>
          <w:p w14:paraId="26109E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7610BB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258370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</w:t>
            </w:r>
          </w:p>
        </w:tc>
        <w:tc>
          <w:tcPr>
            <w:tcW w:w="1207" w:type="dxa"/>
            <w:vAlign w:val="center"/>
          </w:tcPr>
          <w:p w14:paraId="127C4F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6.87</w:t>
            </w:r>
          </w:p>
        </w:tc>
        <w:tc>
          <w:tcPr>
            <w:tcW w:w="1207" w:type="dxa"/>
            <w:vAlign w:val="center"/>
          </w:tcPr>
          <w:p w14:paraId="41233D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78.83</w:t>
            </w:r>
          </w:p>
        </w:tc>
        <w:tc>
          <w:tcPr>
            <w:tcW w:w="1207" w:type="dxa"/>
            <w:vAlign w:val="center"/>
          </w:tcPr>
          <w:p w14:paraId="50FF2C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79.00</w:t>
            </w:r>
          </w:p>
        </w:tc>
        <w:tc>
          <w:tcPr>
            <w:tcW w:w="1207" w:type="dxa"/>
            <w:vAlign w:val="center"/>
          </w:tcPr>
          <w:p w14:paraId="5E28AB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2.09</w:t>
            </w:r>
          </w:p>
        </w:tc>
        <w:tc>
          <w:tcPr>
            <w:tcW w:w="1207" w:type="dxa"/>
            <w:vAlign w:val="center"/>
          </w:tcPr>
          <w:p w14:paraId="32D9EF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2.66</w:t>
            </w:r>
          </w:p>
        </w:tc>
        <w:tc>
          <w:tcPr>
            <w:tcW w:w="1207" w:type="dxa"/>
            <w:vAlign w:val="center"/>
          </w:tcPr>
          <w:p w14:paraId="7E7E43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75.00</w:t>
            </w:r>
          </w:p>
        </w:tc>
        <w:tc>
          <w:tcPr>
            <w:tcW w:w="1207" w:type="dxa"/>
            <w:vAlign w:val="center"/>
          </w:tcPr>
          <w:p w14:paraId="555218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4D44C9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10.00</w:t>
            </w:r>
          </w:p>
        </w:tc>
      </w:tr>
      <w:tr w14:paraId="1EB12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6F233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</w:t>
            </w:r>
          </w:p>
        </w:tc>
        <w:tc>
          <w:tcPr>
            <w:tcW w:w="1207" w:type="dxa"/>
            <w:vAlign w:val="center"/>
          </w:tcPr>
          <w:p w14:paraId="6FBC7E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</w:t>
            </w:r>
          </w:p>
        </w:tc>
        <w:tc>
          <w:tcPr>
            <w:tcW w:w="1207" w:type="dxa"/>
            <w:vAlign w:val="center"/>
          </w:tcPr>
          <w:p w14:paraId="5E84F4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42899B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373</w:t>
            </w:r>
          </w:p>
        </w:tc>
        <w:tc>
          <w:tcPr>
            <w:tcW w:w="1207" w:type="dxa"/>
            <w:vAlign w:val="center"/>
          </w:tcPr>
          <w:p w14:paraId="2FC201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30.97</w:t>
            </w:r>
          </w:p>
        </w:tc>
        <w:tc>
          <w:tcPr>
            <w:tcW w:w="1207" w:type="dxa"/>
            <w:vAlign w:val="center"/>
          </w:tcPr>
          <w:p w14:paraId="0C192B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76.27</w:t>
            </w:r>
          </w:p>
        </w:tc>
        <w:tc>
          <w:tcPr>
            <w:tcW w:w="1207" w:type="dxa"/>
            <w:vAlign w:val="center"/>
          </w:tcPr>
          <w:p w14:paraId="569DB2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34971B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2.58</w:t>
            </w:r>
          </w:p>
        </w:tc>
        <w:tc>
          <w:tcPr>
            <w:tcW w:w="1207" w:type="dxa"/>
            <w:vAlign w:val="center"/>
          </w:tcPr>
          <w:p w14:paraId="1FA186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3.38</w:t>
            </w:r>
          </w:p>
        </w:tc>
        <w:tc>
          <w:tcPr>
            <w:tcW w:w="1207" w:type="dxa"/>
            <w:vAlign w:val="center"/>
          </w:tcPr>
          <w:p w14:paraId="345714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70.00</w:t>
            </w:r>
          </w:p>
        </w:tc>
        <w:tc>
          <w:tcPr>
            <w:tcW w:w="1207" w:type="dxa"/>
            <w:vAlign w:val="center"/>
          </w:tcPr>
          <w:p w14:paraId="59F964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86.00</w:t>
            </w:r>
          </w:p>
        </w:tc>
        <w:tc>
          <w:tcPr>
            <w:tcW w:w="1207" w:type="dxa"/>
            <w:vAlign w:val="center"/>
          </w:tcPr>
          <w:p w14:paraId="443436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16.00</w:t>
            </w:r>
          </w:p>
        </w:tc>
      </w:tr>
      <w:tr w14:paraId="75F47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28BF0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</w:t>
            </w:r>
          </w:p>
        </w:tc>
        <w:tc>
          <w:tcPr>
            <w:tcW w:w="1207" w:type="dxa"/>
            <w:vAlign w:val="center"/>
          </w:tcPr>
          <w:p w14:paraId="63C4D8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4B9BA7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4EA237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120</w:t>
            </w:r>
          </w:p>
        </w:tc>
        <w:tc>
          <w:tcPr>
            <w:tcW w:w="1207" w:type="dxa"/>
            <w:vAlign w:val="center"/>
          </w:tcPr>
          <w:p w14:paraId="1C728E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9.93</w:t>
            </w:r>
          </w:p>
        </w:tc>
        <w:tc>
          <w:tcPr>
            <w:tcW w:w="1207" w:type="dxa"/>
            <w:vAlign w:val="center"/>
          </w:tcPr>
          <w:p w14:paraId="05D996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75.42</w:t>
            </w:r>
          </w:p>
        </w:tc>
        <w:tc>
          <w:tcPr>
            <w:tcW w:w="1207" w:type="dxa"/>
            <w:vAlign w:val="center"/>
          </w:tcPr>
          <w:p w14:paraId="485DF0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75.00</w:t>
            </w:r>
          </w:p>
        </w:tc>
        <w:tc>
          <w:tcPr>
            <w:tcW w:w="1207" w:type="dxa"/>
            <w:vAlign w:val="center"/>
          </w:tcPr>
          <w:p w14:paraId="44C758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2.02</w:t>
            </w:r>
          </w:p>
        </w:tc>
        <w:tc>
          <w:tcPr>
            <w:tcW w:w="1207" w:type="dxa"/>
            <w:vAlign w:val="center"/>
          </w:tcPr>
          <w:p w14:paraId="18A66F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2.68</w:t>
            </w:r>
          </w:p>
        </w:tc>
        <w:tc>
          <w:tcPr>
            <w:tcW w:w="1207" w:type="dxa"/>
            <w:vAlign w:val="center"/>
          </w:tcPr>
          <w:p w14:paraId="37CBBA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72.00</w:t>
            </w:r>
          </w:p>
        </w:tc>
        <w:tc>
          <w:tcPr>
            <w:tcW w:w="1207" w:type="dxa"/>
            <w:vAlign w:val="center"/>
          </w:tcPr>
          <w:p w14:paraId="510335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80.00</w:t>
            </w:r>
          </w:p>
        </w:tc>
        <w:tc>
          <w:tcPr>
            <w:tcW w:w="1207" w:type="dxa"/>
            <w:vAlign w:val="center"/>
          </w:tcPr>
          <w:p w14:paraId="5CC0E5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8.00</w:t>
            </w:r>
          </w:p>
        </w:tc>
      </w:tr>
      <w:tr w14:paraId="0957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234CF3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</w:t>
            </w:r>
          </w:p>
        </w:tc>
        <w:tc>
          <w:tcPr>
            <w:tcW w:w="1207" w:type="dxa"/>
            <w:vAlign w:val="center"/>
          </w:tcPr>
          <w:p w14:paraId="4858EA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020D27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59BFBA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132</w:t>
            </w:r>
          </w:p>
        </w:tc>
        <w:tc>
          <w:tcPr>
            <w:tcW w:w="1207" w:type="dxa"/>
            <w:vAlign w:val="center"/>
          </w:tcPr>
          <w:p w14:paraId="53E77F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10.93</w:t>
            </w:r>
          </w:p>
        </w:tc>
        <w:tc>
          <w:tcPr>
            <w:tcW w:w="1207" w:type="dxa"/>
            <w:vAlign w:val="center"/>
          </w:tcPr>
          <w:p w14:paraId="6242BB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76.61</w:t>
            </w:r>
          </w:p>
        </w:tc>
        <w:tc>
          <w:tcPr>
            <w:tcW w:w="1207" w:type="dxa"/>
            <w:vAlign w:val="center"/>
          </w:tcPr>
          <w:p w14:paraId="4C29F8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5565FF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2.53</w:t>
            </w:r>
          </w:p>
        </w:tc>
        <w:tc>
          <w:tcPr>
            <w:tcW w:w="1207" w:type="dxa"/>
            <w:vAlign w:val="center"/>
          </w:tcPr>
          <w:p w14:paraId="1D37B6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3.31</w:t>
            </w:r>
          </w:p>
        </w:tc>
        <w:tc>
          <w:tcPr>
            <w:tcW w:w="1207" w:type="dxa"/>
            <w:vAlign w:val="center"/>
          </w:tcPr>
          <w:p w14:paraId="0F4136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41A5A0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56EB5F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12.00</w:t>
            </w:r>
          </w:p>
        </w:tc>
      </w:tr>
      <w:tr w14:paraId="79DA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4890ED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11</w:t>
            </w:r>
          </w:p>
        </w:tc>
        <w:tc>
          <w:tcPr>
            <w:tcW w:w="1207" w:type="dxa"/>
            <w:vAlign w:val="center"/>
          </w:tcPr>
          <w:p w14:paraId="25496C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</w:t>
            </w:r>
          </w:p>
        </w:tc>
        <w:tc>
          <w:tcPr>
            <w:tcW w:w="1207" w:type="dxa"/>
            <w:vAlign w:val="center"/>
          </w:tcPr>
          <w:p w14:paraId="22C182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4CE9F4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251</w:t>
            </w:r>
          </w:p>
        </w:tc>
        <w:tc>
          <w:tcPr>
            <w:tcW w:w="1207" w:type="dxa"/>
            <w:vAlign w:val="center"/>
          </w:tcPr>
          <w:p w14:paraId="5E9844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20.92</w:t>
            </w:r>
          </w:p>
        </w:tc>
        <w:tc>
          <w:tcPr>
            <w:tcW w:w="1207" w:type="dxa"/>
            <w:vAlign w:val="center"/>
          </w:tcPr>
          <w:p w14:paraId="18CA28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83.35</w:t>
            </w:r>
          </w:p>
        </w:tc>
        <w:tc>
          <w:tcPr>
            <w:tcW w:w="1207" w:type="dxa"/>
            <w:vAlign w:val="center"/>
          </w:tcPr>
          <w:p w14:paraId="7FC7D5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83.00</w:t>
            </w:r>
          </w:p>
        </w:tc>
        <w:tc>
          <w:tcPr>
            <w:tcW w:w="1207" w:type="dxa"/>
            <w:vAlign w:val="center"/>
          </w:tcPr>
          <w:p w14:paraId="549CFE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4.08</w:t>
            </w:r>
          </w:p>
        </w:tc>
        <w:tc>
          <w:tcPr>
            <w:tcW w:w="1207" w:type="dxa"/>
            <w:vAlign w:val="center"/>
          </w:tcPr>
          <w:p w14:paraId="4249C4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4.89</w:t>
            </w:r>
          </w:p>
        </w:tc>
        <w:tc>
          <w:tcPr>
            <w:tcW w:w="1207" w:type="dxa"/>
            <w:vAlign w:val="center"/>
          </w:tcPr>
          <w:p w14:paraId="644C23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4E848B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95.00</w:t>
            </w:r>
          </w:p>
        </w:tc>
        <w:tc>
          <w:tcPr>
            <w:tcW w:w="1207" w:type="dxa"/>
            <w:vAlign w:val="center"/>
          </w:tcPr>
          <w:p w14:paraId="28A642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21.00</w:t>
            </w:r>
          </w:p>
        </w:tc>
      </w:tr>
      <w:tr w14:paraId="78609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B1209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11</w:t>
            </w:r>
          </w:p>
        </w:tc>
        <w:tc>
          <w:tcPr>
            <w:tcW w:w="1207" w:type="dxa"/>
            <w:vAlign w:val="center"/>
          </w:tcPr>
          <w:p w14:paraId="2E9AC6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0C019E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71D7A8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108</w:t>
            </w:r>
          </w:p>
        </w:tc>
        <w:tc>
          <w:tcPr>
            <w:tcW w:w="1207" w:type="dxa"/>
            <w:vAlign w:val="center"/>
          </w:tcPr>
          <w:p w14:paraId="065F73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8.85</w:t>
            </w:r>
          </w:p>
        </w:tc>
        <w:tc>
          <w:tcPr>
            <w:tcW w:w="1207" w:type="dxa"/>
            <w:vAlign w:val="center"/>
          </w:tcPr>
          <w:p w14:paraId="53E157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83.33</w:t>
            </w:r>
          </w:p>
        </w:tc>
        <w:tc>
          <w:tcPr>
            <w:tcW w:w="1207" w:type="dxa"/>
            <w:vAlign w:val="center"/>
          </w:tcPr>
          <w:p w14:paraId="60ADCE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83.00</w:t>
            </w:r>
          </w:p>
        </w:tc>
        <w:tc>
          <w:tcPr>
            <w:tcW w:w="1207" w:type="dxa"/>
            <w:vAlign w:val="center"/>
          </w:tcPr>
          <w:p w14:paraId="055CA7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3.40</w:t>
            </w:r>
          </w:p>
        </w:tc>
        <w:tc>
          <w:tcPr>
            <w:tcW w:w="1207" w:type="dxa"/>
            <w:vAlign w:val="center"/>
          </w:tcPr>
          <w:p w14:paraId="7BC487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4.09</w:t>
            </w:r>
          </w:p>
        </w:tc>
        <w:tc>
          <w:tcPr>
            <w:tcW w:w="1207" w:type="dxa"/>
            <w:vAlign w:val="center"/>
          </w:tcPr>
          <w:p w14:paraId="43918F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77.00</w:t>
            </w:r>
          </w:p>
        </w:tc>
        <w:tc>
          <w:tcPr>
            <w:tcW w:w="1207" w:type="dxa"/>
            <w:vAlign w:val="center"/>
          </w:tcPr>
          <w:p w14:paraId="5027DD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91.00</w:t>
            </w:r>
          </w:p>
        </w:tc>
        <w:tc>
          <w:tcPr>
            <w:tcW w:w="1207" w:type="dxa"/>
            <w:vAlign w:val="center"/>
          </w:tcPr>
          <w:p w14:paraId="18157C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14.00</w:t>
            </w:r>
          </w:p>
        </w:tc>
      </w:tr>
      <w:tr w14:paraId="733B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AB158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11</w:t>
            </w:r>
          </w:p>
        </w:tc>
        <w:tc>
          <w:tcPr>
            <w:tcW w:w="1207" w:type="dxa"/>
            <w:vAlign w:val="center"/>
          </w:tcPr>
          <w:p w14:paraId="0B1823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639B62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37F57E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157</w:t>
            </w:r>
          </w:p>
        </w:tc>
        <w:tc>
          <w:tcPr>
            <w:tcW w:w="1207" w:type="dxa"/>
            <w:vAlign w:val="center"/>
          </w:tcPr>
          <w:p w14:paraId="5EF726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12.93</w:t>
            </w:r>
          </w:p>
        </w:tc>
        <w:tc>
          <w:tcPr>
            <w:tcW w:w="1207" w:type="dxa"/>
            <w:vAlign w:val="center"/>
          </w:tcPr>
          <w:p w14:paraId="295957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81.97</w:t>
            </w:r>
          </w:p>
        </w:tc>
        <w:tc>
          <w:tcPr>
            <w:tcW w:w="1207" w:type="dxa"/>
            <w:vAlign w:val="center"/>
          </w:tcPr>
          <w:p w14:paraId="27BF1F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82.00</w:t>
            </w:r>
          </w:p>
        </w:tc>
        <w:tc>
          <w:tcPr>
            <w:tcW w:w="1207" w:type="dxa"/>
            <w:vAlign w:val="center"/>
          </w:tcPr>
          <w:p w14:paraId="14DF57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3.10</w:t>
            </w:r>
          </w:p>
        </w:tc>
        <w:tc>
          <w:tcPr>
            <w:tcW w:w="1207" w:type="dxa"/>
            <w:vAlign w:val="center"/>
          </w:tcPr>
          <w:p w14:paraId="51DB78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3.78</w:t>
            </w:r>
          </w:p>
        </w:tc>
        <w:tc>
          <w:tcPr>
            <w:tcW w:w="1207" w:type="dxa"/>
            <w:vAlign w:val="center"/>
          </w:tcPr>
          <w:p w14:paraId="692B30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0BF08D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90.00</w:t>
            </w:r>
          </w:p>
        </w:tc>
        <w:tc>
          <w:tcPr>
            <w:tcW w:w="1207" w:type="dxa"/>
            <w:vAlign w:val="center"/>
          </w:tcPr>
          <w:p w14:paraId="0620D2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14.00</w:t>
            </w:r>
          </w:p>
        </w:tc>
      </w:tr>
      <w:tr w14:paraId="2C936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98E34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</w:t>
            </w:r>
          </w:p>
        </w:tc>
        <w:tc>
          <w:tcPr>
            <w:tcW w:w="1207" w:type="dxa"/>
            <w:vAlign w:val="center"/>
          </w:tcPr>
          <w:p w14:paraId="6632D0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</w:t>
            </w:r>
          </w:p>
        </w:tc>
        <w:tc>
          <w:tcPr>
            <w:tcW w:w="1207" w:type="dxa"/>
            <w:vAlign w:val="center"/>
          </w:tcPr>
          <w:p w14:paraId="66FB61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35FAFE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432</w:t>
            </w:r>
          </w:p>
        </w:tc>
        <w:tc>
          <w:tcPr>
            <w:tcW w:w="1207" w:type="dxa"/>
            <w:vAlign w:val="center"/>
          </w:tcPr>
          <w:p w14:paraId="557268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35.88</w:t>
            </w:r>
          </w:p>
        </w:tc>
        <w:tc>
          <w:tcPr>
            <w:tcW w:w="1207" w:type="dxa"/>
            <w:vAlign w:val="center"/>
          </w:tcPr>
          <w:p w14:paraId="031059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70.25</w:t>
            </w:r>
          </w:p>
        </w:tc>
        <w:tc>
          <w:tcPr>
            <w:tcW w:w="1207" w:type="dxa"/>
            <w:vAlign w:val="center"/>
          </w:tcPr>
          <w:p w14:paraId="45CA2C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70.00</w:t>
            </w:r>
          </w:p>
        </w:tc>
        <w:tc>
          <w:tcPr>
            <w:tcW w:w="1207" w:type="dxa"/>
            <w:vAlign w:val="center"/>
          </w:tcPr>
          <w:p w14:paraId="4CAC94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3.78</w:t>
            </w:r>
          </w:p>
        </w:tc>
        <w:tc>
          <w:tcPr>
            <w:tcW w:w="1207" w:type="dxa"/>
            <w:vAlign w:val="center"/>
          </w:tcPr>
          <w:p w14:paraId="173949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5.37</w:t>
            </w:r>
          </w:p>
        </w:tc>
        <w:tc>
          <w:tcPr>
            <w:tcW w:w="1207" w:type="dxa"/>
            <w:vAlign w:val="center"/>
          </w:tcPr>
          <w:p w14:paraId="19AC83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60.00</w:t>
            </w:r>
          </w:p>
        </w:tc>
        <w:tc>
          <w:tcPr>
            <w:tcW w:w="1207" w:type="dxa"/>
            <w:vAlign w:val="center"/>
          </w:tcPr>
          <w:p w14:paraId="50F39D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83.00</w:t>
            </w:r>
          </w:p>
        </w:tc>
        <w:tc>
          <w:tcPr>
            <w:tcW w:w="1207" w:type="dxa"/>
            <w:vAlign w:val="center"/>
          </w:tcPr>
          <w:p w14:paraId="54085F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23.00</w:t>
            </w:r>
          </w:p>
        </w:tc>
      </w:tr>
      <w:tr w14:paraId="57B2D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D88A6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</w:t>
            </w:r>
          </w:p>
        </w:tc>
        <w:tc>
          <w:tcPr>
            <w:tcW w:w="1207" w:type="dxa"/>
            <w:vAlign w:val="center"/>
          </w:tcPr>
          <w:p w14:paraId="2DD61C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6E2CEC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43527F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</w:t>
            </w:r>
          </w:p>
        </w:tc>
        <w:tc>
          <w:tcPr>
            <w:tcW w:w="1207" w:type="dxa"/>
            <w:vAlign w:val="center"/>
          </w:tcPr>
          <w:p w14:paraId="13148B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5.92</w:t>
            </w:r>
          </w:p>
        </w:tc>
        <w:tc>
          <w:tcPr>
            <w:tcW w:w="1207" w:type="dxa"/>
            <w:vAlign w:val="center"/>
          </w:tcPr>
          <w:p w14:paraId="16EEC9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68.50</w:t>
            </w:r>
          </w:p>
        </w:tc>
        <w:tc>
          <w:tcPr>
            <w:tcW w:w="1207" w:type="dxa"/>
            <w:vAlign w:val="center"/>
          </w:tcPr>
          <w:p w14:paraId="6D9739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69.00</w:t>
            </w:r>
          </w:p>
        </w:tc>
        <w:tc>
          <w:tcPr>
            <w:tcW w:w="1207" w:type="dxa"/>
            <w:vAlign w:val="center"/>
          </w:tcPr>
          <w:p w14:paraId="7750DF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3.22</w:t>
            </w:r>
          </w:p>
        </w:tc>
        <w:tc>
          <w:tcPr>
            <w:tcW w:w="1207" w:type="dxa"/>
            <w:vAlign w:val="center"/>
          </w:tcPr>
          <w:p w14:paraId="57A797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4.70</w:t>
            </w:r>
          </w:p>
        </w:tc>
        <w:tc>
          <w:tcPr>
            <w:tcW w:w="1207" w:type="dxa"/>
            <w:vAlign w:val="center"/>
          </w:tcPr>
          <w:p w14:paraId="1DEE1E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60.00</w:t>
            </w:r>
          </w:p>
        </w:tc>
        <w:tc>
          <w:tcPr>
            <w:tcW w:w="1207" w:type="dxa"/>
            <w:vAlign w:val="center"/>
          </w:tcPr>
          <w:p w14:paraId="0EC1F4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1AEFA8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16.00</w:t>
            </w:r>
          </w:p>
        </w:tc>
      </w:tr>
      <w:tr w14:paraId="7E49D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4DCF5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</w:t>
            </w:r>
          </w:p>
        </w:tc>
        <w:tc>
          <w:tcPr>
            <w:tcW w:w="1207" w:type="dxa"/>
            <w:vAlign w:val="center"/>
          </w:tcPr>
          <w:p w14:paraId="659C3B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3007D3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10DF6E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155</w:t>
            </w:r>
          </w:p>
        </w:tc>
        <w:tc>
          <w:tcPr>
            <w:tcW w:w="1207" w:type="dxa"/>
            <w:vAlign w:val="center"/>
          </w:tcPr>
          <w:p w14:paraId="48E5AF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12.88</w:t>
            </w:r>
          </w:p>
        </w:tc>
        <w:tc>
          <w:tcPr>
            <w:tcW w:w="1207" w:type="dxa"/>
            <w:vAlign w:val="center"/>
          </w:tcPr>
          <w:p w14:paraId="084D51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70.67</w:t>
            </w:r>
          </w:p>
        </w:tc>
        <w:tc>
          <w:tcPr>
            <w:tcW w:w="1207" w:type="dxa"/>
            <w:vAlign w:val="center"/>
          </w:tcPr>
          <w:p w14:paraId="3CBA6B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70.00</w:t>
            </w:r>
          </w:p>
        </w:tc>
        <w:tc>
          <w:tcPr>
            <w:tcW w:w="1207" w:type="dxa"/>
            <w:vAlign w:val="center"/>
          </w:tcPr>
          <w:p w14:paraId="1B437E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3.45</w:t>
            </w:r>
          </w:p>
        </w:tc>
        <w:tc>
          <w:tcPr>
            <w:tcW w:w="1207" w:type="dxa"/>
            <w:vAlign w:val="center"/>
          </w:tcPr>
          <w:p w14:paraId="7FF412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4.88</w:t>
            </w:r>
          </w:p>
        </w:tc>
        <w:tc>
          <w:tcPr>
            <w:tcW w:w="1207" w:type="dxa"/>
            <w:vAlign w:val="center"/>
          </w:tcPr>
          <w:p w14:paraId="71AE5E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64.00</w:t>
            </w:r>
          </w:p>
        </w:tc>
        <w:tc>
          <w:tcPr>
            <w:tcW w:w="1207" w:type="dxa"/>
            <w:vAlign w:val="center"/>
          </w:tcPr>
          <w:p w14:paraId="0FAEB0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79.00</w:t>
            </w:r>
          </w:p>
        </w:tc>
        <w:tc>
          <w:tcPr>
            <w:tcW w:w="1207" w:type="dxa"/>
            <w:vAlign w:val="center"/>
          </w:tcPr>
          <w:p w14:paraId="28403E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15.00</w:t>
            </w:r>
          </w:p>
        </w:tc>
      </w:tr>
      <w:tr w14:paraId="2D305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7FC05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</w:t>
            </w:r>
          </w:p>
        </w:tc>
        <w:tc>
          <w:tcPr>
            <w:tcW w:w="1207" w:type="dxa"/>
            <w:vAlign w:val="center"/>
          </w:tcPr>
          <w:p w14:paraId="2DB9BA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556038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210E18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90</w:t>
            </w:r>
          </w:p>
        </w:tc>
        <w:tc>
          <w:tcPr>
            <w:tcW w:w="1207" w:type="dxa"/>
            <w:vAlign w:val="center"/>
          </w:tcPr>
          <w:p w14:paraId="33F974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7.95</w:t>
            </w:r>
          </w:p>
        </w:tc>
        <w:tc>
          <w:tcPr>
            <w:tcW w:w="1207" w:type="dxa"/>
            <w:vAlign w:val="center"/>
          </w:tcPr>
          <w:p w14:paraId="1DAAE5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74.20</w:t>
            </w:r>
          </w:p>
        </w:tc>
        <w:tc>
          <w:tcPr>
            <w:tcW w:w="1207" w:type="dxa"/>
            <w:vAlign w:val="center"/>
          </w:tcPr>
          <w:p w14:paraId="20E09E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03A733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3.99</w:t>
            </w:r>
          </w:p>
        </w:tc>
        <w:tc>
          <w:tcPr>
            <w:tcW w:w="1207" w:type="dxa"/>
            <w:vAlign w:val="center"/>
          </w:tcPr>
          <w:p w14:paraId="2A763C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5.38</w:t>
            </w:r>
          </w:p>
        </w:tc>
        <w:tc>
          <w:tcPr>
            <w:tcW w:w="1207" w:type="dxa"/>
            <w:vAlign w:val="center"/>
          </w:tcPr>
          <w:p w14:paraId="43D489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68.00</w:t>
            </w:r>
          </w:p>
        </w:tc>
        <w:tc>
          <w:tcPr>
            <w:tcW w:w="1207" w:type="dxa"/>
            <w:vAlign w:val="center"/>
          </w:tcPr>
          <w:p w14:paraId="1DD4F6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89.00</w:t>
            </w:r>
          </w:p>
        </w:tc>
        <w:tc>
          <w:tcPr>
            <w:tcW w:w="1207" w:type="dxa"/>
            <w:vAlign w:val="center"/>
          </w:tcPr>
          <w:p w14:paraId="4C67CA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21.00</w:t>
            </w:r>
          </w:p>
        </w:tc>
      </w:tr>
      <w:tr w14:paraId="5DAF7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4CC04C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</w:t>
            </w:r>
          </w:p>
        </w:tc>
        <w:tc>
          <w:tcPr>
            <w:tcW w:w="1207" w:type="dxa"/>
            <w:vAlign w:val="center"/>
          </w:tcPr>
          <w:p w14:paraId="0B4545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2011AA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250BC1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81</w:t>
            </w:r>
          </w:p>
        </w:tc>
        <w:tc>
          <w:tcPr>
            <w:tcW w:w="1207" w:type="dxa"/>
            <w:vAlign w:val="center"/>
          </w:tcPr>
          <w:p w14:paraId="319E48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7.50</w:t>
            </w:r>
          </w:p>
        </w:tc>
        <w:tc>
          <w:tcPr>
            <w:tcW w:w="1207" w:type="dxa"/>
            <w:vAlign w:val="center"/>
          </w:tcPr>
          <w:p w14:paraId="25AAE2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75.00</w:t>
            </w:r>
          </w:p>
        </w:tc>
        <w:tc>
          <w:tcPr>
            <w:tcW w:w="1207" w:type="dxa"/>
            <w:vAlign w:val="center"/>
          </w:tcPr>
          <w:p w14:paraId="26D09C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75.00</w:t>
            </w:r>
          </w:p>
        </w:tc>
        <w:tc>
          <w:tcPr>
            <w:tcW w:w="1207" w:type="dxa"/>
            <w:vAlign w:val="center"/>
          </w:tcPr>
          <w:p w14:paraId="4264BC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2.18</w:t>
            </w:r>
          </w:p>
        </w:tc>
        <w:tc>
          <w:tcPr>
            <w:tcW w:w="1207" w:type="dxa"/>
            <w:vAlign w:val="center"/>
          </w:tcPr>
          <w:p w14:paraId="775E7D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2.91</w:t>
            </w:r>
          </w:p>
        </w:tc>
        <w:tc>
          <w:tcPr>
            <w:tcW w:w="1207" w:type="dxa"/>
            <w:vAlign w:val="center"/>
          </w:tcPr>
          <w:p w14:paraId="0EEE0D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70.00</w:t>
            </w:r>
          </w:p>
        </w:tc>
        <w:tc>
          <w:tcPr>
            <w:tcW w:w="1207" w:type="dxa"/>
            <w:vAlign w:val="center"/>
          </w:tcPr>
          <w:p w14:paraId="38DF55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80.00</w:t>
            </w:r>
          </w:p>
        </w:tc>
        <w:tc>
          <w:tcPr>
            <w:tcW w:w="1207" w:type="dxa"/>
            <w:vAlign w:val="center"/>
          </w:tcPr>
          <w:p w14:paraId="0FE9A9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10.00</w:t>
            </w:r>
          </w:p>
        </w:tc>
      </w:tr>
      <w:tr w14:paraId="3E0F5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528D05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</w:t>
            </w:r>
          </w:p>
        </w:tc>
        <w:tc>
          <w:tcPr>
            <w:tcW w:w="1207" w:type="dxa"/>
            <w:vAlign w:val="center"/>
          </w:tcPr>
          <w:p w14:paraId="70C001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38F2F8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478E01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168</w:t>
            </w:r>
          </w:p>
        </w:tc>
        <w:tc>
          <w:tcPr>
            <w:tcW w:w="1207" w:type="dxa"/>
            <w:vAlign w:val="center"/>
          </w:tcPr>
          <w:p w14:paraId="2DB29A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13.92</w:t>
            </w:r>
          </w:p>
        </w:tc>
        <w:tc>
          <w:tcPr>
            <w:tcW w:w="1207" w:type="dxa"/>
            <w:vAlign w:val="center"/>
          </w:tcPr>
          <w:p w14:paraId="63AC79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73.20</w:t>
            </w:r>
          </w:p>
        </w:tc>
        <w:tc>
          <w:tcPr>
            <w:tcW w:w="1207" w:type="dxa"/>
            <w:vAlign w:val="center"/>
          </w:tcPr>
          <w:p w14:paraId="71F207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72.00</w:t>
            </w:r>
          </w:p>
        </w:tc>
        <w:tc>
          <w:tcPr>
            <w:tcW w:w="1207" w:type="dxa"/>
            <w:vAlign w:val="center"/>
          </w:tcPr>
          <w:p w14:paraId="6D8F94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5.52</w:t>
            </w:r>
          </w:p>
        </w:tc>
        <w:tc>
          <w:tcPr>
            <w:tcW w:w="1207" w:type="dxa"/>
            <w:vAlign w:val="center"/>
          </w:tcPr>
          <w:p w14:paraId="481B9D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7.54</w:t>
            </w:r>
          </w:p>
        </w:tc>
        <w:tc>
          <w:tcPr>
            <w:tcW w:w="1207" w:type="dxa"/>
            <w:vAlign w:val="center"/>
          </w:tcPr>
          <w:p w14:paraId="0C1D84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64.00</w:t>
            </w:r>
          </w:p>
        </w:tc>
        <w:tc>
          <w:tcPr>
            <w:tcW w:w="1207" w:type="dxa"/>
            <w:vAlign w:val="center"/>
          </w:tcPr>
          <w:p w14:paraId="4E2C96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96.00</w:t>
            </w:r>
          </w:p>
        </w:tc>
        <w:tc>
          <w:tcPr>
            <w:tcW w:w="1207" w:type="dxa"/>
            <w:vAlign w:val="center"/>
          </w:tcPr>
          <w:p w14:paraId="4232C0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32.00</w:t>
            </w:r>
          </w:p>
        </w:tc>
      </w:tr>
      <w:tr w14:paraId="315F2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3350C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</w:t>
            </w:r>
          </w:p>
        </w:tc>
        <w:tc>
          <w:tcPr>
            <w:tcW w:w="1207" w:type="dxa"/>
            <w:vAlign w:val="center"/>
          </w:tcPr>
          <w:p w14:paraId="0D4111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7B1AEA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156EA3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65</w:t>
            </w:r>
          </w:p>
        </w:tc>
        <w:tc>
          <w:tcPr>
            <w:tcW w:w="1207" w:type="dxa"/>
            <w:vAlign w:val="center"/>
          </w:tcPr>
          <w:p w14:paraId="0966B9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5.85</w:t>
            </w:r>
          </w:p>
        </w:tc>
        <w:tc>
          <w:tcPr>
            <w:tcW w:w="1207" w:type="dxa"/>
            <w:vAlign w:val="center"/>
          </w:tcPr>
          <w:p w14:paraId="426B17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403E07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3D909B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2.69</w:t>
            </w:r>
          </w:p>
        </w:tc>
        <w:tc>
          <w:tcPr>
            <w:tcW w:w="1207" w:type="dxa"/>
            <w:vAlign w:val="center"/>
          </w:tcPr>
          <w:p w14:paraId="6995F1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3.68</w:t>
            </w:r>
          </w:p>
        </w:tc>
        <w:tc>
          <w:tcPr>
            <w:tcW w:w="1207" w:type="dxa"/>
            <w:vAlign w:val="center"/>
          </w:tcPr>
          <w:p w14:paraId="77AE2F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68.00</w:t>
            </w:r>
          </w:p>
        </w:tc>
        <w:tc>
          <w:tcPr>
            <w:tcW w:w="1207" w:type="dxa"/>
            <w:vAlign w:val="center"/>
          </w:tcPr>
          <w:p w14:paraId="496F8E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81.00</w:t>
            </w:r>
          </w:p>
        </w:tc>
        <w:tc>
          <w:tcPr>
            <w:tcW w:w="1207" w:type="dxa"/>
            <w:vAlign w:val="center"/>
          </w:tcPr>
          <w:p w14:paraId="70C4EA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13.00</w:t>
            </w:r>
          </w:p>
        </w:tc>
      </w:tr>
      <w:tr w14:paraId="03B1D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14489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</w:t>
            </w:r>
          </w:p>
        </w:tc>
        <w:tc>
          <w:tcPr>
            <w:tcW w:w="1207" w:type="dxa"/>
            <w:vAlign w:val="center"/>
          </w:tcPr>
          <w:p w14:paraId="3AB021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632E0E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47D119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229</w:t>
            </w:r>
          </w:p>
        </w:tc>
        <w:tc>
          <w:tcPr>
            <w:tcW w:w="1207" w:type="dxa"/>
            <w:vAlign w:val="center"/>
          </w:tcPr>
          <w:p w14:paraId="59F73A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18.95</w:t>
            </w:r>
          </w:p>
        </w:tc>
        <w:tc>
          <w:tcPr>
            <w:tcW w:w="1207" w:type="dxa"/>
            <w:vAlign w:val="center"/>
          </w:tcPr>
          <w:p w14:paraId="12C279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64.28</w:t>
            </w:r>
          </w:p>
        </w:tc>
        <w:tc>
          <w:tcPr>
            <w:tcW w:w="1207" w:type="dxa"/>
            <w:vAlign w:val="center"/>
          </w:tcPr>
          <w:p w14:paraId="635FF1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63.00</w:t>
            </w:r>
          </w:p>
        </w:tc>
        <w:tc>
          <w:tcPr>
            <w:tcW w:w="1207" w:type="dxa"/>
            <w:vAlign w:val="center"/>
          </w:tcPr>
          <w:p w14:paraId="18A060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3.72</w:t>
            </w:r>
          </w:p>
        </w:tc>
        <w:tc>
          <w:tcPr>
            <w:tcW w:w="1207" w:type="dxa"/>
            <w:vAlign w:val="center"/>
          </w:tcPr>
          <w:p w14:paraId="1D67B8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5.79</w:t>
            </w:r>
          </w:p>
        </w:tc>
        <w:tc>
          <w:tcPr>
            <w:tcW w:w="1207" w:type="dxa"/>
            <w:vAlign w:val="center"/>
          </w:tcPr>
          <w:p w14:paraId="357277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59.00</w:t>
            </w:r>
          </w:p>
        </w:tc>
        <w:tc>
          <w:tcPr>
            <w:tcW w:w="1207" w:type="dxa"/>
            <w:vAlign w:val="center"/>
          </w:tcPr>
          <w:p w14:paraId="0BDE3D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81.00</w:t>
            </w:r>
          </w:p>
        </w:tc>
        <w:tc>
          <w:tcPr>
            <w:tcW w:w="1207" w:type="dxa"/>
            <w:vAlign w:val="center"/>
          </w:tcPr>
          <w:p w14:paraId="7C1378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22.00</w:t>
            </w:r>
          </w:p>
        </w:tc>
      </w:tr>
      <w:tr w14:paraId="531E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62F7D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</w:t>
            </w:r>
          </w:p>
        </w:tc>
        <w:tc>
          <w:tcPr>
            <w:tcW w:w="1207" w:type="dxa"/>
            <w:vAlign w:val="center"/>
          </w:tcPr>
          <w:p w14:paraId="5CFD1E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754649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4A3086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132</w:t>
            </w:r>
          </w:p>
        </w:tc>
        <w:tc>
          <w:tcPr>
            <w:tcW w:w="1207" w:type="dxa"/>
            <w:vAlign w:val="center"/>
          </w:tcPr>
          <w:p w14:paraId="5CF49E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10.90</w:t>
            </w:r>
          </w:p>
        </w:tc>
        <w:tc>
          <w:tcPr>
            <w:tcW w:w="1207" w:type="dxa"/>
            <w:vAlign w:val="center"/>
          </w:tcPr>
          <w:p w14:paraId="55719D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69.05</w:t>
            </w:r>
          </w:p>
        </w:tc>
        <w:tc>
          <w:tcPr>
            <w:tcW w:w="1207" w:type="dxa"/>
            <w:vAlign w:val="center"/>
          </w:tcPr>
          <w:p w14:paraId="33FC8D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69.00</w:t>
            </w:r>
          </w:p>
        </w:tc>
        <w:tc>
          <w:tcPr>
            <w:tcW w:w="1207" w:type="dxa"/>
            <w:vAlign w:val="center"/>
          </w:tcPr>
          <w:p w14:paraId="7EECD9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4.74</w:t>
            </w:r>
          </w:p>
        </w:tc>
        <w:tc>
          <w:tcPr>
            <w:tcW w:w="1207" w:type="dxa"/>
            <w:vAlign w:val="center"/>
          </w:tcPr>
          <w:p w14:paraId="78E660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6.86</w:t>
            </w:r>
          </w:p>
        </w:tc>
        <w:tc>
          <w:tcPr>
            <w:tcW w:w="1207" w:type="dxa"/>
            <w:vAlign w:val="center"/>
          </w:tcPr>
          <w:p w14:paraId="25B54F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62.00</w:t>
            </w:r>
          </w:p>
        </w:tc>
        <w:tc>
          <w:tcPr>
            <w:tcW w:w="1207" w:type="dxa"/>
            <w:vAlign w:val="center"/>
          </w:tcPr>
          <w:p w14:paraId="09416B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90.00</w:t>
            </w:r>
          </w:p>
        </w:tc>
        <w:tc>
          <w:tcPr>
            <w:tcW w:w="1207" w:type="dxa"/>
            <w:vAlign w:val="center"/>
          </w:tcPr>
          <w:p w14:paraId="5967BC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28.00</w:t>
            </w:r>
          </w:p>
        </w:tc>
      </w:tr>
      <w:tr w14:paraId="1F2E0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4A43C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</w:t>
            </w:r>
          </w:p>
        </w:tc>
        <w:tc>
          <w:tcPr>
            <w:tcW w:w="1207" w:type="dxa"/>
            <w:vAlign w:val="center"/>
          </w:tcPr>
          <w:p w14:paraId="2FA403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1351AE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1F60B5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</w:t>
            </w:r>
          </w:p>
        </w:tc>
        <w:tc>
          <w:tcPr>
            <w:tcW w:w="1207" w:type="dxa"/>
            <w:vAlign w:val="center"/>
          </w:tcPr>
          <w:p w14:paraId="627CEA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5.98</w:t>
            </w:r>
          </w:p>
        </w:tc>
        <w:tc>
          <w:tcPr>
            <w:tcW w:w="1207" w:type="dxa"/>
            <w:vAlign w:val="center"/>
          </w:tcPr>
          <w:p w14:paraId="26613A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68.88</w:t>
            </w:r>
          </w:p>
        </w:tc>
        <w:tc>
          <w:tcPr>
            <w:tcW w:w="1207" w:type="dxa"/>
            <w:vAlign w:val="center"/>
          </w:tcPr>
          <w:p w14:paraId="60D80C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69.00</w:t>
            </w:r>
          </w:p>
        </w:tc>
        <w:tc>
          <w:tcPr>
            <w:tcW w:w="1207" w:type="dxa"/>
            <w:vAlign w:val="center"/>
          </w:tcPr>
          <w:p w14:paraId="266C80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2.12</w:t>
            </w:r>
          </w:p>
        </w:tc>
        <w:tc>
          <w:tcPr>
            <w:tcW w:w="1207" w:type="dxa"/>
            <w:vAlign w:val="center"/>
          </w:tcPr>
          <w:p w14:paraId="564473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3.07</w:t>
            </w:r>
          </w:p>
        </w:tc>
        <w:tc>
          <w:tcPr>
            <w:tcW w:w="1207" w:type="dxa"/>
            <w:vAlign w:val="center"/>
          </w:tcPr>
          <w:p w14:paraId="5292A2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65.00</w:t>
            </w:r>
          </w:p>
        </w:tc>
        <w:tc>
          <w:tcPr>
            <w:tcW w:w="1207" w:type="dxa"/>
            <w:vAlign w:val="center"/>
          </w:tcPr>
          <w:p w14:paraId="0CB506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75.00</w:t>
            </w:r>
          </w:p>
        </w:tc>
        <w:tc>
          <w:tcPr>
            <w:tcW w:w="1207" w:type="dxa"/>
            <w:vAlign w:val="center"/>
          </w:tcPr>
          <w:p w14:paraId="74C00C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10.00</w:t>
            </w:r>
          </w:p>
        </w:tc>
      </w:tr>
      <w:tr w14:paraId="20D6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53F944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</w:t>
            </w:r>
          </w:p>
        </w:tc>
        <w:tc>
          <w:tcPr>
            <w:tcW w:w="1207" w:type="dxa"/>
            <w:vAlign w:val="center"/>
          </w:tcPr>
          <w:p w14:paraId="74CE73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11FB65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062514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108</w:t>
            </w:r>
          </w:p>
        </w:tc>
        <w:tc>
          <w:tcPr>
            <w:tcW w:w="1207" w:type="dxa"/>
            <w:vAlign w:val="center"/>
          </w:tcPr>
          <w:p w14:paraId="722068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8.92</w:t>
            </w:r>
          </w:p>
        </w:tc>
        <w:tc>
          <w:tcPr>
            <w:tcW w:w="1207" w:type="dxa"/>
            <w:vAlign w:val="center"/>
          </w:tcPr>
          <w:p w14:paraId="3E8C9D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68.86</w:t>
            </w:r>
          </w:p>
        </w:tc>
        <w:tc>
          <w:tcPr>
            <w:tcW w:w="1207" w:type="dxa"/>
            <w:vAlign w:val="center"/>
          </w:tcPr>
          <w:p w14:paraId="7DB636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69.00</w:t>
            </w:r>
          </w:p>
        </w:tc>
        <w:tc>
          <w:tcPr>
            <w:tcW w:w="1207" w:type="dxa"/>
            <w:vAlign w:val="center"/>
          </w:tcPr>
          <w:p w14:paraId="5B76B4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1.38</w:t>
            </w:r>
          </w:p>
        </w:tc>
        <w:tc>
          <w:tcPr>
            <w:tcW w:w="1207" w:type="dxa"/>
            <w:vAlign w:val="center"/>
          </w:tcPr>
          <w:p w14:paraId="43AFE3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2.00</w:t>
            </w:r>
          </w:p>
        </w:tc>
        <w:tc>
          <w:tcPr>
            <w:tcW w:w="1207" w:type="dxa"/>
            <w:vAlign w:val="center"/>
          </w:tcPr>
          <w:p w14:paraId="6A2D04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66.00</w:t>
            </w:r>
          </w:p>
        </w:tc>
        <w:tc>
          <w:tcPr>
            <w:tcW w:w="1207" w:type="dxa"/>
            <w:vAlign w:val="center"/>
          </w:tcPr>
          <w:p w14:paraId="30D605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5ACCE9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7.00</w:t>
            </w:r>
          </w:p>
        </w:tc>
      </w:tr>
      <w:tr w14:paraId="0A97F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9B8E4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</w:t>
            </w:r>
          </w:p>
        </w:tc>
        <w:tc>
          <w:tcPr>
            <w:tcW w:w="1207" w:type="dxa"/>
            <w:vAlign w:val="center"/>
          </w:tcPr>
          <w:p w14:paraId="739AB5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5A268A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443131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</w:t>
            </w:r>
          </w:p>
        </w:tc>
        <w:tc>
          <w:tcPr>
            <w:tcW w:w="1207" w:type="dxa"/>
            <w:vAlign w:val="center"/>
          </w:tcPr>
          <w:p w14:paraId="6CD66A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6.87</w:t>
            </w:r>
          </w:p>
        </w:tc>
        <w:tc>
          <w:tcPr>
            <w:tcW w:w="1207" w:type="dxa"/>
            <w:vAlign w:val="center"/>
          </w:tcPr>
          <w:p w14:paraId="4FE536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69.25</w:t>
            </w:r>
          </w:p>
        </w:tc>
        <w:tc>
          <w:tcPr>
            <w:tcW w:w="1207" w:type="dxa"/>
            <w:vAlign w:val="center"/>
          </w:tcPr>
          <w:p w14:paraId="27E189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69.00</w:t>
            </w:r>
          </w:p>
        </w:tc>
        <w:tc>
          <w:tcPr>
            <w:tcW w:w="1207" w:type="dxa"/>
            <w:vAlign w:val="center"/>
          </w:tcPr>
          <w:p w14:paraId="72BAD9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1.32</w:t>
            </w:r>
          </w:p>
        </w:tc>
        <w:tc>
          <w:tcPr>
            <w:tcW w:w="1207" w:type="dxa"/>
            <w:vAlign w:val="center"/>
          </w:tcPr>
          <w:p w14:paraId="634D3D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1.91</w:t>
            </w:r>
          </w:p>
        </w:tc>
        <w:tc>
          <w:tcPr>
            <w:tcW w:w="1207" w:type="dxa"/>
            <w:vAlign w:val="center"/>
          </w:tcPr>
          <w:p w14:paraId="617E82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65.00</w:t>
            </w:r>
          </w:p>
        </w:tc>
        <w:tc>
          <w:tcPr>
            <w:tcW w:w="1207" w:type="dxa"/>
            <w:vAlign w:val="center"/>
          </w:tcPr>
          <w:p w14:paraId="2A518C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72.00</w:t>
            </w:r>
          </w:p>
        </w:tc>
        <w:tc>
          <w:tcPr>
            <w:tcW w:w="1207" w:type="dxa"/>
            <w:vAlign w:val="center"/>
          </w:tcPr>
          <w:p w14:paraId="68296F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7.00</w:t>
            </w:r>
          </w:p>
        </w:tc>
      </w:tr>
      <w:tr w14:paraId="46318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05B92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</w:t>
            </w:r>
          </w:p>
        </w:tc>
        <w:tc>
          <w:tcPr>
            <w:tcW w:w="1207" w:type="dxa"/>
            <w:vAlign w:val="center"/>
          </w:tcPr>
          <w:p w14:paraId="178A91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08059F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7B754E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84</w:t>
            </w:r>
          </w:p>
        </w:tc>
        <w:tc>
          <w:tcPr>
            <w:tcW w:w="1207" w:type="dxa"/>
            <w:vAlign w:val="center"/>
          </w:tcPr>
          <w:p w14:paraId="788D65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6.93</w:t>
            </w:r>
          </w:p>
        </w:tc>
        <w:tc>
          <w:tcPr>
            <w:tcW w:w="1207" w:type="dxa"/>
            <w:vAlign w:val="center"/>
          </w:tcPr>
          <w:p w14:paraId="6EBB91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68.04</w:t>
            </w:r>
          </w:p>
        </w:tc>
        <w:tc>
          <w:tcPr>
            <w:tcW w:w="1207" w:type="dxa"/>
            <w:vAlign w:val="center"/>
          </w:tcPr>
          <w:p w14:paraId="56E692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68.50</w:t>
            </w:r>
          </w:p>
        </w:tc>
        <w:tc>
          <w:tcPr>
            <w:tcW w:w="1207" w:type="dxa"/>
            <w:vAlign w:val="center"/>
          </w:tcPr>
          <w:p w14:paraId="6428C3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2.88</w:t>
            </w:r>
          </w:p>
        </w:tc>
        <w:tc>
          <w:tcPr>
            <w:tcW w:w="1207" w:type="dxa"/>
            <w:vAlign w:val="center"/>
          </w:tcPr>
          <w:p w14:paraId="14074E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4.23</w:t>
            </w:r>
          </w:p>
        </w:tc>
        <w:tc>
          <w:tcPr>
            <w:tcW w:w="1207" w:type="dxa"/>
            <w:vAlign w:val="center"/>
          </w:tcPr>
          <w:p w14:paraId="36ED2E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63.00</w:t>
            </w:r>
          </w:p>
        </w:tc>
        <w:tc>
          <w:tcPr>
            <w:tcW w:w="1207" w:type="dxa"/>
            <w:vAlign w:val="center"/>
          </w:tcPr>
          <w:p w14:paraId="4C5AC1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0FDC01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10.00</w:t>
            </w:r>
          </w:p>
        </w:tc>
      </w:tr>
      <w:tr w14:paraId="27D8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04904E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</w:t>
            </w:r>
          </w:p>
        </w:tc>
        <w:tc>
          <w:tcPr>
            <w:tcW w:w="1207" w:type="dxa"/>
            <w:vAlign w:val="center"/>
          </w:tcPr>
          <w:p w14:paraId="726917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7F837E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5D5ED9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36</w:t>
            </w:r>
          </w:p>
        </w:tc>
        <w:tc>
          <w:tcPr>
            <w:tcW w:w="1207" w:type="dxa"/>
            <w:vAlign w:val="center"/>
          </w:tcPr>
          <w:p w14:paraId="528DDB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2.92</w:t>
            </w:r>
          </w:p>
        </w:tc>
        <w:tc>
          <w:tcPr>
            <w:tcW w:w="1207" w:type="dxa"/>
            <w:vAlign w:val="center"/>
          </w:tcPr>
          <w:p w14:paraId="66CC3F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68.44</w:t>
            </w:r>
          </w:p>
        </w:tc>
        <w:tc>
          <w:tcPr>
            <w:tcW w:w="1207" w:type="dxa"/>
            <w:vAlign w:val="center"/>
          </w:tcPr>
          <w:p w14:paraId="6054E4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69.00</w:t>
            </w:r>
          </w:p>
        </w:tc>
        <w:tc>
          <w:tcPr>
            <w:tcW w:w="1207" w:type="dxa"/>
            <w:vAlign w:val="center"/>
          </w:tcPr>
          <w:p w14:paraId="4E49B1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2.40</w:t>
            </w:r>
          </w:p>
        </w:tc>
        <w:tc>
          <w:tcPr>
            <w:tcW w:w="1207" w:type="dxa"/>
            <w:vAlign w:val="center"/>
          </w:tcPr>
          <w:p w14:paraId="738F9D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3.50</w:t>
            </w:r>
          </w:p>
        </w:tc>
        <w:tc>
          <w:tcPr>
            <w:tcW w:w="1207" w:type="dxa"/>
            <w:vAlign w:val="center"/>
          </w:tcPr>
          <w:p w14:paraId="2D4B4B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65.00</w:t>
            </w:r>
          </w:p>
        </w:tc>
        <w:tc>
          <w:tcPr>
            <w:tcW w:w="1207" w:type="dxa"/>
            <w:vAlign w:val="center"/>
          </w:tcPr>
          <w:p w14:paraId="342571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72.00</w:t>
            </w:r>
          </w:p>
        </w:tc>
        <w:tc>
          <w:tcPr>
            <w:tcW w:w="1207" w:type="dxa"/>
            <w:vAlign w:val="center"/>
          </w:tcPr>
          <w:p w14:paraId="45EC43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7.00</w:t>
            </w:r>
          </w:p>
        </w:tc>
      </w:tr>
      <w:tr w14:paraId="66A6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4C320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</w:t>
            </w:r>
          </w:p>
        </w:tc>
        <w:tc>
          <w:tcPr>
            <w:tcW w:w="1207" w:type="dxa"/>
            <w:vAlign w:val="center"/>
          </w:tcPr>
          <w:p w14:paraId="4E6437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079BE2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101EB2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</w:t>
            </w:r>
          </w:p>
        </w:tc>
        <w:tc>
          <w:tcPr>
            <w:tcW w:w="1207" w:type="dxa"/>
            <w:vAlign w:val="center"/>
          </w:tcPr>
          <w:p w14:paraId="320EDA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5.80</w:t>
            </w:r>
          </w:p>
        </w:tc>
        <w:tc>
          <w:tcPr>
            <w:tcW w:w="1207" w:type="dxa"/>
            <w:vAlign w:val="center"/>
          </w:tcPr>
          <w:p w14:paraId="58A6B6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69.86</w:t>
            </w:r>
          </w:p>
        </w:tc>
        <w:tc>
          <w:tcPr>
            <w:tcW w:w="1207" w:type="dxa"/>
            <w:vAlign w:val="center"/>
          </w:tcPr>
          <w:p w14:paraId="6E715F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70.00</w:t>
            </w:r>
          </w:p>
        </w:tc>
        <w:tc>
          <w:tcPr>
            <w:tcW w:w="1207" w:type="dxa"/>
            <w:vAlign w:val="center"/>
          </w:tcPr>
          <w:p w14:paraId="58FB25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4.14</w:t>
            </w:r>
          </w:p>
        </w:tc>
        <w:tc>
          <w:tcPr>
            <w:tcW w:w="1207" w:type="dxa"/>
            <w:vAlign w:val="center"/>
          </w:tcPr>
          <w:p w14:paraId="6AC8B1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5.92</w:t>
            </w:r>
          </w:p>
        </w:tc>
        <w:tc>
          <w:tcPr>
            <w:tcW w:w="1207" w:type="dxa"/>
            <w:vAlign w:val="center"/>
          </w:tcPr>
          <w:p w14:paraId="5209AF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61.00</w:t>
            </w:r>
          </w:p>
        </w:tc>
        <w:tc>
          <w:tcPr>
            <w:tcW w:w="1207" w:type="dxa"/>
            <w:vAlign w:val="center"/>
          </w:tcPr>
          <w:p w14:paraId="2712E8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79.00</w:t>
            </w:r>
          </w:p>
        </w:tc>
        <w:tc>
          <w:tcPr>
            <w:tcW w:w="1207" w:type="dxa"/>
            <w:vAlign w:val="center"/>
          </w:tcPr>
          <w:p w14:paraId="2AE1D6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18.00</w:t>
            </w:r>
          </w:p>
        </w:tc>
      </w:tr>
      <w:tr w14:paraId="32E62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208482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</w:t>
            </w:r>
          </w:p>
        </w:tc>
        <w:tc>
          <w:tcPr>
            <w:tcW w:w="1207" w:type="dxa"/>
            <w:vAlign w:val="center"/>
          </w:tcPr>
          <w:p w14:paraId="7DF7B5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5_6_1</w:t>
            </w:r>
          </w:p>
        </w:tc>
        <w:tc>
          <w:tcPr>
            <w:tcW w:w="1207" w:type="dxa"/>
            <w:vAlign w:val="center"/>
          </w:tcPr>
          <w:p w14:paraId="609FE8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50B509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156</w:t>
            </w:r>
          </w:p>
        </w:tc>
        <w:tc>
          <w:tcPr>
            <w:tcW w:w="1207" w:type="dxa"/>
            <w:vAlign w:val="center"/>
          </w:tcPr>
          <w:p w14:paraId="29BF55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12.93</w:t>
            </w:r>
          </w:p>
        </w:tc>
        <w:tc>
          <w:tcPr>
            <w:tcW w:w="1207" w:type="dxa"/>
            <w:vAlign w:val="center"/>
          </w:tcPr>
          <w:p w14:paraId="6488A2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69.50</w:t>
            </w:r>
          </w:p>
        </w:tc>
        <w:tc>
          <w:tcPr>
            <w:tcW w:w="1207" w:type="dxa"/>
            <w:vAlign w:val="center"/>
          </w:tcPr>
          <w:p w14:paraId="0EDCAF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69.00</w:t>
            </w:r>
          </w:p>
        </w:tc>
        <w:tc>
          <w:tcPr>
            <w:tcW w:w="1207" w:type="dxa"/>
            <w:vAlign w:val="center"/>
          </w:tcPr>
          <w:p w14:paraId="6170FD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4.34</w:t>
            </w:r>
          </w:p>
        </w:tc>
        <w:tc>
          <w:tcPr>
            <w:tcW w:w="1207" w:type="dxa"/>
            <w:vAlign w:val="center"/>
          </w:tcPr>
          <w:p w14:paraId="14918A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6.24</w:t>
            </w:r>
          </w:p>
        </w:tc>
        <w:tc>
          <w:tcPr>
            <w:tcW w:w="1207" w:type="dxa"/>
            <w:vAlign w:val="center"/>
          </w:tcPr>
          <w:p w14:paraId="272F56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62.00</w:t>
            </w:r>
          </w:p>
        </w:tc>
        <w:tc>
          <w:tcPr>
            <w:tcW w:w="1207" w:type="dxa"/>
            <w:vAlign w:val="center"/>
          </w:tcPr>
          <w:p w14:paraId="0B75A2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79.00</w:t>
            </w:r>
          </w:p>
        </w:tc>
        <w:tc>
          <w:tcPr>
            <w:tcW w:w="1207" w:type="dxa"/>
            <w:vAlign w:val="center"/>
          </w:tcPr>
          <w:p w14:paraId="019797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17.00</w:t>
            </w:r>
          </w:p>
        </w:tc>
      </w:tr>
      <w:tr w14:paraId="117A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4A380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17</w:t>
            </w:r>
          </w:p>
        </w:tc>
        <w:tc>
          <w:tcPr>
            <w:tcW w:w="1207" w:type="dxa"/>
            <w:vAlign w:val="center"/>
          </w:tcPr>
          <w:p w14:paraId="17353F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208087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5CEA25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179</w:t>
            </w:r>
          </w:p>
        </w:tc>
        <w:tc>
          <w:tcPr>
            <w:tcW w:w="1207" w:type="dxa"/>
            <w:vAlign w:val="center"/>
          </w:tcPr>
          <w:p w14:paraId="7C9037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14.80</w:t>
            </w:r>
          </w:p>
        </w:tc>
        <w:tc>
          <w:tcPr>
            <w:tcW w:w="1207" w:type="dxa"/>
            <w:vAlign w:val="center"/>
          </w:tcPr>
          <w:p w14:paraId="042531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75.99</w:t>
            </w:r>
          </w:p>
        </w:tc>
        <w:tc>
          <w:tcPr>
            <w:tcW w:w="1207" w:type="dxa"/>
            <w:vAlign w:val="center"/>
          </w:tcPr>
          <w:p w14:paraId="16478A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615B13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4.62</w:t>
            </w:r>
          </w:p>
        </w:tc>
        <w:tc>
          <w:tcPr>
            <w:tcW w:w="1207" w:type="dxa"/>
            <w:vAlign w:val="center"/>
          </w:tcPr>
          <w:p w14:paraId="4A4E3B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6.08</w:t>
            </w:r>
          </w:p>
        </w:tc>
        <w:tc>
          <w:tcPr>
            <w:tcW w:w="1207" w:type="dxa"/>
            <w:vAlign w:val="center"/>
          </w:tcPr>
          <w:p w14:paraId="7D2929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67.00</w:t>
            </w:r>
          </w:p>
        </w:tc>
        <w:tc>
          <w:tcPr>
            <w:tcW w:w="1207" w:type="dxa"/>
            <w:vAlign w:val="center"/>
          </w:tcPr>
          <w:p w14:paraId="2C5806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89.00</w:t>
            </w:r>
          </w:p>
        </w:tc>
        <w:tc>
          <w:tcPr>
            <w:tcW w:w="1207" w:type="dxa"/>
            <w:vAlign w:val="center"/>
          </w:tcPr>
          <w:p w14:paraId="303098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22.00</w:t>
            </w:r>
          </w:p>
        </w:tc>
      </w:tr>
      <w:tr w14:paraId="0045A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32DED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17</w:t>
            </w:r>
          </w:p>
        </w:tc>
        <w:tc>
          <w:tcPr>
            <w:tcW w:w="1207" w:type="dxa"/>
            <w:vAlign w:val="center"/>
          </w:tcPr>
          <w:p w14:paraId="00AF49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276155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3B0B99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60</w:t>
            </w:r>
          </w:p>
        </w:tc>
        <w:tc>
          <w:tcPr>
            <w:tcW w:w="1207" w:type="dxa"/>
            <w:vAlign w:val="center"/>
          </w:tcPr>
          <w:p w14:paraId="1F0EC1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4.88</w:t>
            </w:r>
          </w:p>
        </w:tc>
        <w:tc>
          <w:tcPr>
            <w:tcW w:w="1207" w:type="dxa"/>
            <w:vAlign w:val="center"/>
          </w:tcPr>
          <w:p w14:paraId="7B5CB4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73.48</w:t>
            </w:r>
          </w:p>
        </w:tc>
        <w:tc>
          <w:tcPr>
            <w:tcW w:w="1207" w:type="dxa"/>
            <w:vAlign w:val="center"/>
          </w:tcPr>
          <w:p w14:paraId="3905E7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487A73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2.63</w:t>
            </w:r>
          </w:p>
        </w:tc>
        <w:tc>
          <w:tcPr>
            <w:tcW w:w="1207" w:type="dxa"/>
            <w:vAlign w:val="center"/>
          </w:tcPr>
          <w:p w14:paraId="31B09A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3.58</w:t>
            </w:r>
          </w:p>
        </w:tc>
        <w:tc>
          <w:tcPr>
            <w:tcW w:w="1207" w:type="dxa"/>
            <w:vAlign w:val="center"/>
          </w:tcPr>
          <w:p w14:paraId="2FF12A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69.00</w:t>
            </w:r>
          </w:p>
        </w:tc>
        <w:tc>
          <w:tcPr>
            <w:tcW w:w="1207" w:type="dxa"/>
            <w:vAlign w:val="center"/>
          </w:tcPr>
          <w:p w14:paraId="2B85B1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78.00</w:t>
            </w:r>
          </w:p>
        </w:tc>
        <w:tc>
          <w:tcPr>
            <w:tcW w:w="1207" w:type="dxa"/>
            <w:vAlign w:val="center"/>
          </w:tcPr>
          <w:p w14:paraId="39E424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9.00</w:t>
            </w:r>
          </w:p>
        </w:tc>
      </w:tr>
      <w:tr w14:paraId="16EA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57162B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17</w:t>
            </w:r>
          </w:p>
        </w:tc>
        <w:tc>
          <w:tcPr>
            <w:tcW w:w="1207" w:type="dxa"/>
            <w:vAlign w:val="center"/>
          </w:tcPr>
          <w:p w14:paraId="00637C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25CCCD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252A72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108</w:t>
            </w:r>
          </w:p>
        </w:tc>
        <w:tc>
          <w:tcPr>
            <w:tcW w:w="1207" w:type="dxa"/>
            <w:vAlign w:val="center"/>
          </w:tcPr>
          <w:p w14:paraId="567A42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8.97</w:t>
            </w:r>
          </w:p>
        </w:tc>
        <w:tc>
          <w:tcPr>
            <w:tcW w:w="1207" w:type="dxa"/>
            <w:vAlign w:val="center"/>
          </w:tcPr>
          <w:p w14:paraId="2452DB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73.49</w:t>
            </w:r>
          </w:p>
        </w:tc>
        <w:tc>
          <w:tcPr>
            <w:tcW w:w="1207" w:type="dxa"/>
            <w:vAlign w:val="center"/>
          </w:tcPr>
          <w:p w14:paraId="248218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72.00</w:t>
            </w:r>
          </w:p>
        </w:tc>
        <w:tc>
          <w:tcPr>
            <w:tcW w:w="1207" w:type="dxa"/>
            <w:vAlign w:val="center"/>
          </w:tcPr>
          <w:p w14:paraId="26693A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4.30</w:t>
            </w:r>
          </w:p>
        </w:tc>
        <w:tc>
          <w:tcPr>
            <w:tcW w:w="1207" w:type="dxa"/>
            <w:vAlign w:val="center"/>
          </w:tcPr>
          <w:p w14:paraId="7DFF01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5.85</w:t>
            </w:r>
          </w:p>
        </w:tc>
        <w:tc>
          <w:tcPr>
            <w:tcW w:w="1207" w:type="dxa"/>
            <w:vAlign w:val="center"/>
          </w:tcPr>
          <w:p w14:paraId="5DFB18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68.00</w:t>
            </w:r>
          </w:p>
        </w:tc>
        <w:tc>
          <w:tcPr>
            <w:tcW w:w="1207" w:type="dxa"/>
            <w:vAlign w:val="center"/>
          </w:tcPr>
          <w:p w14:paraId="10A720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91.00</w:t>
            </w:r>
          </w:p>
        </w:tc>
        <w:tc>
          <w:tcPr>
            <w:tcW w:w="1207" w:type="dxa"/>
            <w:vAlign w:val="center"/>
          </w:tcPr>
          <w:p w14:paraId="73B0BF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23.00</w:t>
            </w:r>
          </w:p>
        </w:tc>
      </w:tr>
      <w:tr w14:paraId="73C51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F572A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</w:t>
            </w:r>
          </w:p>
        </w:tc>
        <w:tc>
          <w:tcPr>
            <w:tcW w:w="1207" w:type="dxa"/>
            <w:vAlign w:val="center"/>
          </w:tcPr>
          <w:p w14:paraId="014549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0C8744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4BD0EA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67</w:t>
            </w:r>
          </w:p>
        </w:tc>
        <w:tc>
          <w:tcPr>
            <w:tcW w:w="1207" w:type="dxa"/>
            <w:vAlign w:val="center"/>
          </w:tcPr>
          <w:p w14:paraId="2D1F55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5.52</w:t>
            </w:r>
          </w:p>
        </w:tc>
        <w:tc>
          <w:tcPr>
            <w:tcW w:w="1207" w:type="dxa"/>
            <w:vAlign w:val="center"/>
          </w:tcPr>
          <w:p w14:paraId="35ED0E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84.45</w:t>
            </w:r>
          </w:p>
        </w:tc>
        <w:tc>
          <w:tcPr>
            <w:tcW w:w="1207" w:type="dxa"/>
            <w:vAlign w:val="center"/>
          </w:tcPr>
          <w:p w14:paraId="6ACBD2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47FBE3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5.09</w:t>
            </w:r>
          </w:p>
        </w:tc>
        <w:tc>
          <w:tcPr>
            <w:tcW w:w="1207" w:type="dxa"/>
            <w:vAlign w:val="center"/>
          </w:tcPr>
          <w:p w14:paraId="3F2FCE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6.02</w:t>
            </w:r>
          </w:p>
        </w:tc>
        <w:tc>
          <w:tcPr>
            <w:tcW w:w="1207" w:type="dxa"/>
            <w:vAlign w:val="center"/>
          </w:tcPr>
          <w:p w14:paraId="350DB6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75.00</w:t>
            </w:r>
          </w:p>
        </w:tc>
        <w:tc>
          <w:tcPr>
            <w:tcW w:w="1207" w:type="dxa"/>
            <w:vAlign w:val="center"/>
          </w:tcPr>
          <w:p w14:paraId="5BE4E2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95.00</w:t>
            </w:r>
          </w:p>
        </w:tc>
        <w:tc>
          <w:tcPr>
            <w:tcW w:w="1207" w:type="dxa"/>
            <w:vAlign w:val="center"/>
          </w:tcPr>
          <w:p w14:paraId="4353CF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20.00</w:t>
            </w:r>
          </w:p>
        </w:tc>
      </w:tr>
      <w:tr w14:paraId="07D2F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4FFD57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</w:t>
            </w:r>
          </w:p>
        </w:tc>
        <w:tc>
          <w:tcPr>
            <w:tcW w:w="1207" w:type="dxa"/>
            <w:vAlign w:val="center"/>
          </w:tcPr>
          <w:p w14:paraId="5576DE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50A474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311D51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</w:t>
            </w:r>
          </w:p>
        </w:tc>
        <w:tc>
          <w:tcPr>
            <w:tcW w:w="1207" w:type="dxa"/>
            <w:vAlign w:val="center"/>
          </w:tcPr>
          <w:p w14:paraId="6606E9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5.93</w:t>
            </w:r>
          </w:p>
        </w:tc>
        <w:tc>
          <w:tcPr>
            <w:tcW w:w="1207" w:type="dxa"/>
            <w:vAlign w:val="center"/>
          </w:tcPr>
          <w:p w14:paraId="59B55E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77.36</w:t>
            </w:r>
          </w:p>
        </w:tc>
        <w:tc>
          <w:tcPr>
            <w:tcW w:w="1207" w:type="dxa"/>
            <w:vAlign w:val="center"/>
          </w:tcPr>
          <w:p w14:paraId="0978B1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77.00</w:t>
            </w:r>
          </w:p>
        </w:tc>
        <w:tc>
          <w:tcPr>
            <w:tcW w:w="1207" w:type="dxa"/>
            <w:vAlign w:val="center"/>
          </w:tcPr>
          <w:p w14:paraId="14ED51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1.94</w:t>
            </w:r>
          </w:p>
        </w:tc>
        <w:tc>
          <w:tcPr>
            <w:tcW w:w="1207" w:type="dxa"/>
            <w:vAlign w:val="center"/>
          </w:tcPr>
          <w:p w14:paraId="1498B6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2.51</w:t>
            </w:r>
          </w:p>
        </w:tc>
        <w:tc>
          <w:tcPr>
            <w:tcW w:w="1207" w:type="dxa"/>
            <w:vAlign w:val="center"/>
          </w:tcPr>
          <w:p w14:paraId="37E1F5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545147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83.00</w:t>
            </w:r>
          </w:p>
        </w:tc>
        <w:tc>
          <w:tcPr>
            <w:tcW w:w="1207" w:type="dxa"/>
            <w:vAlign w:val="center"/>
          </w:tcPr>
          <w:p w14:paraId="16EE69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9.00</w:t>
            </w:r>
          </w:p>
        </w:tc>
      </w:tr>
      <w:tr w14:paraId="67F9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4BC58B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</w:t>
            </w:r>
          </w:p>
        </w:tc>
        <w:tc>
          <w:tcPr>
            <w:tcW w:w="1207" w:type="dxa"/>
            <w:vAlign w:val="center"/>
          </w:tcPr>
          <w:p w14:paraId="512830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02E872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0842C4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179</w:t>
            </w:r>
          </w:p>
        </w:tc>
        <w:tc>
          <w:tcPr>
            <w:tcW w:w="1207" w:type="dxa"/>
            <w:vAlign w:val="center"/>
          </w:tcPr>
          <w:p w14:paraId="298B3B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14.83</w:t>
            </w:r>
          </w:p>
        </w:tc>
        <w:tc>
          <w:tcPr>
            <w:tcW w:w="1207" w:type="dxa"/>
            <w:vAlign w:val="center"/>
          </w:tcPr>
          <w:p w14:paraId="6006CC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78.95</w:t>
            </w:r>
          </w:p>
        </w:tc>
        <w:tc>
          <w:tcPr>
            <w:tcW w:w="1207" w:type="dxa"/>
            <w:vAlign w:val="center"/>
          </w:tcPr>
          <w:p w14:paraId="18B830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78.00</w:t>
            </w:r>
          </w:p>
        </w:tc>
        <w:tc>
          <w:tcPr>
            <w:tcW w:w="1207" w:type="dxa"/>
            <w:vAlign w:val="center"/>
          </w:tcPr>
          <w:p w14:paraId="529BF3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3.67</w:t>
            </w:r>
          </w:p>
        </w:tc>
        <w:tc>
          <w:tcPr>
            <w:tcW w:w="1207" w:type="dxa"/>
            <w:vAlign w:val="center"/>
          </w:tcPr>
          <w:p w14:paraId="7AB9DB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4.65</w:t>
            </w:r>
          </w:p>
        </w:tc>
        <w:tc>
          <w:tcPr>
            <w:tcW w:w="1207" w:type="dxa"/>
            <w:vAlign w:val="center"/>
          </w:tcPr>
          <w:p w14:paraId="67E56C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133B83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89.00</w:t>
            </w:r>
          </w:p>
        </w:tc>
        <w:tc>
          <w:tcPr>
            <w:tcW w:w="1207" w:type="dxa"/>
            <w:vAlign w:val="center"/>
          </w:tcPr>
          <w:p w14:paraId="0258CF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16.00</w:t>
            </w:r>
          </w:p>
        </w:tc>
      </w:tr>
      <w:tr w14:paraId="4D62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76255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19</w:t>
            </w:r>
          </w:p>
        </w:tc>
        <w:tc>
          <w:tcPr>
            <w:tcW w:w="1207" w:type="dxa"/>
            <w:vAlign w:val="center"/>
          </w:tcPr>
          <w:p w14:paraId="1F82A6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0B1753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306F4E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67</w:t>
            </w:r>
          </w:p>
        </w:tc>
        <w:tc>
          <w:tcPr>
            <w:tcW w:w="1207" w:type="dxa"/>
            <w:vAlign w:val="center"/>
          </w:tcPr>
          <w:p w14:paraId="280A42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5.95</w:t>
            </w:r>
          </w:p>
        </w:tc>
        <w:tc>
          <w:tcPr>
            <w:tcW w:w="1207" w:type="dxa"/>
            <w:vAlign w:val="center"/>
          </w:tcPr>
          <w:p w14:paraId="6C30C3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84.13</w:t>
            </w:r>
          </w:p>
        </w:tc>
        <w:tc>
          <w:tcPr>
            <w:tcW w:w="1207" w:type="dxa"/>
            <w:vAlign w:val="center"/>
          </w:tcPr>
          <w:p w14:paraId="19C307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84.00</w:t>
            </w:r>
          </w:p>
        </w:tc>
        <w:tc>
          <w:tcPr>
            <w:tcW w:w="1207" w:type="dxa"/>
            <w:vAlign w:val="center"/>
          </w:tcPr>
          <w:p w14:paraId="74B256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3.28</w:t>
            </w:r>
          </w:p>
        </w:tc>
        <w:tc>
          <w:tcPr>
            <w:tcW w:w="1207" w:type="dxa"/>
            <w:vAlign w:val="center"/>
          </w:tcPr>
          <w:p w14:paraId="684124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3.90</w:t>
            </w:r>
          </w:p>
        </w:tc>
        <w:tc>
          <w:tcPr>
            <w:tcW w:w="1207" w:type="dxa"/>
            <w:vAlign w:val="center"/>
          </w:tcPr>
          <w:p w14:paraId="61183E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79.00</w:t>
            </w:r>
          </w:p>
        </w:tc>
        <w:tc>
          <w:tcPr>
            <w:tcW w:w="1207" w:type="dxa"/>
            <w:vAlign w:val="center"/>
          </w:tcPr>
          <w:p w14:paraId="72BA8D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94.00</w:t>
            </w:r>
          </w:p>
        </w:tc>
        <w:tc>
          <w:tcPr>
            <w:tcW w:w="1207" w:type="dxa"/>
            <w:vAlign w:val="center"/>
          </w:tcPr>
          <w:p w14:paraId="361979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15.00</w:t>
            </w:r>
          </w:p>
        </w:tc>
      </w:tr>
      <w:tr w14:paraId="3746B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47E257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19</w:t>
            </w:r>
          </w:p>
        </w:tc>
        <w:tc>
          <w:tcPr>
            <w:tcW w:w="1207" w:type="dxa"/>
            <w:vAlign w:val="center"/>
          </w:tcPr>
          <w:p w14:paraId="44A560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082BDB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2CFE00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53</w:t>
            </w:r>
          </w:p>
        </w:tc>
        <w:tc>
          <w:tcPr>
            <w:tcW w:w="1207" w:type="dxa"/>
            <w:vAlign w:val="center"/>
          </w:tcPr>
          <w:p w14:paraId="031C01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4.87</w:t>
            </w:r>
          </w:p>
        </w:tc>
        <w:tc>
          <w:tcPr>
            <w:tcW w:w="1207" w:type="dxa"/>
            <w:vAlign w:val="center"/>
          </w:tcPr>
          <w:p w14:paraId="1BF4C3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80.09</w:t>
            </w:r>
          </w:p>
        </w:tc>
        <w:tc>
          <w:tcPr>
            <w:tcW w:w="1207" w:type="dxa"/>
            <w:vAlign w:val="center"/>
          </w:tcPr>
          <w:p w14:paraId="51D850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79.00</w:t>
            </w:r>
          </w:p>
        </w:tc>
        <w:tc>
          <w:tcPr>
            <w:tcW w:w="1207" w:type="dxa"/>
            <w:vAlign w:val="center"/>
          </w:tcPr>
          <w:p w14:paraId="0CEA2E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2.99</w:t>
            </w:r>
          </w:p>
        </w:tc>
        <w:tc>
          <w:tcPr>
            <w:tcW w:w="1207" w:type="dxa"/>
            <w:vAlign w:val="center"/>
          </w:tcPr>
          <w:p w14:paraId="47CC89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3.73</w:t>
            </w:r>
          </w:p>
        </w:tc>
        <w:tc>
          <w:tcPr>
            <w:tcW w:w="1207" w:type="dxa"/>
            <w:vAlign w:val="center"/>
          </w:tcPr>
          <w:p w14:paraId="6C72B2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75.00</w:t>
            </w:r>
          </w:p>
        </w:tc>
        <w:tc>
          <w:tcPr>
            <w:tcW w:w="1207" w:type="dxa"/>
            <w:vAlign w:val="center"/>
          </w:tcPr>
          <w:p w14:paraId="38D2FF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87.00</w:t>
            </w:r>
          </w:p>
        </w:tc>
        <w:tc>
          <w:tcPr>
            <w:tcW w:w="1207" w:type="dxa"/>
            <w:vAlign w:val="center"/>
          </w:tcPr>
          <w:p w14:paraId="03B48C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12.00</w:t>
            </w:r>
          </w:p>
        </w:tc>
      </w:tr>
      <w:tr w14:paraId="64FBB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6C03B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19</w:t>
            </w:r>
          </w:p>
        </w:tc>
        <w:tc>
          <w:tcPr>
            <w:tcW w:w="1207" w:type="dxa"/>
            <w:vAlign w:val="center"/>
          </w:tcPr>
          <w:p w14:paraId="057323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5_1</w:t>
            </w:r>
          </w:p>
        </w:tc>
        <w:tc>
          <w:tcPr>
            <w:tcW w:w="1207" w:type="dxa"/>
            <w:vAlign w:val="center"/>
          </w:tcPr>
          <w:p w14:paraId="546420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590F92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55</w:t>
            </w:r>
          </w:p>
        </w:tc>
        <w:tc>
          <w:tcPr>
            <w:tcW w:w="1207" w:type="dxa"/>
            <w:vAlign w:val="center"/>
          </w:tcPr>
          <w:p w14:paraId="5C55D6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4.68</w:t>
            </w:r>
          </w:p>
        </w:tc>
        <w:tc>
          <w:tcPr>
            <w:tcW w:w="1207" w:type="dxa"/>
            <w:vAlign w:val="center"/>
          </w:tcPr>
          <w:p w14:paraId="5D6D7A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81.93</w:t>
            </w:r>
          </w:p>
        </w:tc>
        <w:tc>
          <w:tcPr>
            <w:tcW w:w="1207" w:type="dxa"/>
            <w:vAlign w:val="center"/>
          </w:tcPr>
          <w:p w14:paraId="5DB6E2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82.00</w:t>
            </w:r>
          </w:p>
        </w:tc>
        <w:tc>
          <w:tcPr>
            <w:tcW w:w="1207" w:type="dxa"/>
            <w:vAlign w:val="center"/>
          </w:tcPr>
          <w:p w14:paraId="4A1F83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3.62</w:t>
            </w:r>
          </w:p>
        </w:tc>
        <w:tc>
          <w:tcPr>
            <w:tcW w:w="1207" w:type="dxa"/>
            <w:vAlign w:val="center"/>
          </w:tcPr>
          <w:p w14:paraId="730E87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4.41</w:t>
            </w:r>
          </w:p>
        </w:tc>
        <w:tc>
          <w:tcPr>
            <w:tcW w:w="1207" w:type="dxa"/>
            <w:vAlign w:val="center"/>
          </w:tcPr>
          <w:p w14:paraId="238C92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75.00</w:t>
            </w:r>
          </w:p>
        </w:tc>
        <w:tc>
          <w:tcPr>
            <w:tcW w:w="1207" w:type="dxa"/>
            <w:vAlign w:val="center"/>
          </w:tcPr>
          <w:p w14:paraId="5E11A2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91.00</w:t>
            </w:r>
          </w:p>
        </w:tc>
        <w:tc>
          <w:tcPr>
            <w:tcW w:w="1207" w:type="dxa"/>
            <w:vAlign w:val="center"/>
          </w:tcPr>
          <w:p w14:paraId="35C79F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16.00</w:t>
            </w:r>
          </w:p>
        </w:tc>
      </w:tr>
      <w:tr w14:paraId="3898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60639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19</w:t>
            </w:r>
          </w:p>
        </w:tc>
        <w:tc>
          <w:tcPr>
            <w:tcW w:w="1207" w:type="dxa"/>
            <w:vAlign w:val="center"/>
          </w:tcPr>
          <w:p w14:paraId="4ED052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2E2906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175B75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180</w:t>
            </w:r>
          </w:p>
        </w:tc>
        <w:tc>
          <w:tcPr>
            <w:tcW w:w="1207" w:type="dxa"/>
            <w:vAlign w:val="center"/>
          </w:tcPr>
          <w:p w14:paraId="43DC7B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14.85</w:t>
            </w:r>
          </w:p>
        </w:tc>
        <w:tc>
          <w:tcPr>
            <w:tcW w:w="1207" w:type="dxa"/>
            <w:vAlign w:val="center"/>
          </w:tcPr>
          <w:p w14:paraId="3EA014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82.80</w:t>
            </w:r>
          </w:p>
        </w:tc>
        <w:tc>
          <w:tcPr>
            <w:tcW w:w="1207" w:type="dxa"/>
            <w:vAlign w:val="center"/>
          </w:tcPr>
          <w:p w14:paraId="3C6918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83.00</w:t>
            </w:r>
          </w:p>
        </w:tc>
        <w:tc>
          <w:tcPr>
            <w:tcW w:w="1207" w:type="dxa"/>
            <w:vAlign w:val="center"/>
          </w:tcPr>
          <w:p w14:paraId="6C82BB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2.98</w:t>
            </w:r>
          </w:p>
        </w:tc>
        <w:tc>
          <w:tcPr>
            <w:tcW w:w="1207" w:type="dxa"/>
            <w:vAlign w:val="center"/>
          </w:tcPr>
          <w:p w14:paraId="6F3C93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3.60</w:t>
            </w:r>
          </w:p>
        </w:tc>
        <w:tc>
          <w:tcPr>
            <w:tcW w:w="1207" w:type="dxa"/>
            <w:vAlign w:val="center"/>
          </w:tcPr>
          <w:p w14:paraId="712B9F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10492F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92.00</w:t>
            </w:r>
          </w:p>
        </w:tc>
        <w:tc>
          <w:tcPr>
            <w:tcW w:w="1207" w:type="dxa"/>
            <w:vAlign w:val="center"/>
          </w:tcPr>
          <w:p w14:paraId="3951E4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16.00</w:t>
            </w:r>
          </w:p>
        </w:tc>
      </w:tr>
      <w:tr w14:paraId="654B0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081CCC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</w:t>
            </w:r>
          </w:p>
        </w:tc>
        <w:tc>
          <w:tcPr>
            <w:tcW w:w="1207" w:type="dxa"/>
            <w:vAlign w:val="center"/>
          </w:tcPr>
          <w:p w14:paraId="404836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31664E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54FD0E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60</w:t>
            </w:r>
          </w:p>
        </w:tc>
        <w:tc>
          <w:tcPr>
            <w:tcW w:w="1207" w:type="dxa"/>
            <w:vAlign w:val="center"/>
          </w:tcPr>
          <w:p w14:paraId="0622EB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4.87</w:t>
            </w:r>
          </w:p>
        </w:tc>
        <w:tc>
          <w:tcPr>
            <w:tcW w:w="1207" w:type="dxa"/>
            <w:vAlign w:val="center"/>
          </w:tcPr>
          <w:p w14:paraId="05FAA5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68.57</w:t>
            </w:r>
          </w:p>
        </w:tc>
        <w:tc>
          <w:tcPr>
            <w:tcW w:w="1207" w:type="dxa"/>
            <w:vAlign w:val="center"/>
          </w:tcPr>
          <w:p w14:paraId="4639B5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68.00</w:t>
            </w:r>
          </w:p>
        </w:tc>
        <w:tc>
          <w:tcPr>
            <w:tcW w:w="1207" w:type="dxa"/>
            <w:vAlign w:val="center"/>
          </w:tcPr>
          <w:p w14:paraId="46435E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3.29</w:t>
            </w:r>
          </w:p>
        </w:tc>
        <w:tc>
          <w:tcPr>
            <w:tcW w:w="1207" w:type="dxa"/>
            <w:vAlign w:val="center"/>
          </w:tcPr>
          <w:p w14:paraId="6A6113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4.80</w:t>
            </w:r>
          </w:p>
        </w:tc>
        <w:tc>
          <w:tcPr>
            <w:tcW w:w="1207" w:type="dxa"/>
            <w:vAlign w:val="center"/>
          </w:tcPr>
          <w:p w14:paraId="16A935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64.00</w:t>
            </w:r>
          </w:p>
        </w:tc>
        <w:tc>
          <w:tcPr>
            <w:tcW w:w="1207" w:type="dxa"/>
            <w:vAlign w:val="center"/>
          </w:tcPr>
          <w:p w14:paraId="7A6181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78.00</w:t>
            </w:r>
          </w:p>
        </w:tc>
        <w:tc>
          <w:tcPr>
            <w:tcW w:w="1207" w:type="dxa"/>
            <w:vAlign w:val="center"/>
          </w:tcPr>
          <w:p w14:paraId="58B96D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14.00</w:t>
            </w:r>
          </w:p>
        </w:tc>
      </w:tr>
      <w:tr w14:paraId="5231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8F4A4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</w:t>
            </w:r>
          </w:p>
        </w:tc>
        <w:tc>
          <w:tcPr>
            <w:tcW w:w="1207" w:type="dxa"/>
            <w:vAlign w:val="center"/>
          </w:tcPr>
          <w:p w14:paraId="7700DB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0ECD96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13CAFD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312</w:t>
            </w:r>
          </w:p>
        </w:tc>
        <w:tc>
          <w:tcPr>
            <w:tcW w:w="1207" w:type="dxa"/>
            <w:vAlign w:val="center"/>
          </w:tcPr>
          <w:p w14:paraId="0BA33E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25.95</w:t>
            </w:r>
          </w:p>
        </w:tc>
        <w:tc>
          <w:tcPr>
            <w:tcW w:w="1207" w:type="dxa"/>
            <w:vAlign w:val="center"/>
          </w:tcPr>
          <w:p w14:paraId="61AADC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66.08</w:t>
            </w:r>
          </w:p>
        </w:tc>
        <w:tc>
          <w:tcPr>
            <w:tcW w:w="1207" w:type="dxa"/>
            <w:vAlign w:val="center"/>
          </w:tcPr>
          <w:p w14:paraId="1C741C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65.00</w:t>
            </w:r>
          </w:p>
        </w:tc>
        <w:tc>
          <w:tcPr>
            <w:tcW w:w="1207" w:type="dxa"/>
            <w:vAlign w:val="center"/>
          </w:tcPr>
          <w:p w14:paraId="069750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4.10</w:t>
            </w:r>
          </w:p>
        </w:tc>
        <w:tc>
          <w:tcPr>
            <w:tcW w:w="1207" w:type="dxa"/>
            <w:vAlign w:val="center"/>
          </w:tcPr>
          <w:p w14:paraId="1001FA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6.21</w:t>
            </w:r>
          </w:p>
        </w:tc>
        <w:tc>
          <w:tcPr>
            <w:tcW w:w="1207" w:type="dxa"/>
            <w:vAlign w:val="center"/>
          </w:tcPr>
          <w:p w14:paraId="550202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58.00</w:t>
            </w:r>
          </w:p>
        </w:tc>
        <w:tc>
          <w:tcPr>
            <w:tcW w:w="1207" w:type="dxa"/>
            <w:vAlign w:val="center"/>
          </w:tcPr>
          <w:p w14:paraId="7CED29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1DDF20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27.00</w:t>
            </w:r>
          </w:p>
        </w:tc>
      </w:tr>
      <w:tr w14:paraId="0C6C2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8BBAE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</w:t>
            </w:r>
          </w:p>
        </w:tc>
        <w:tc>
          <w:tcPr>
            <w:tcW w:w="1207" w:type="dxa"/>
            <w:vAlign w:val="center"/>
          </w:tcPr>
          <w:p w14:paraId="699F5D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60263A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692544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59</w:t>
            </w:r>
          </w:p>
        </w:tc>
        <w:tc>
          <w:tcPr>
            <w:tcW w:w="1207" w:type="dxa"/>
            <w:vAlign w:val="center"/>
          </w:tcPr>
          <w:p w14:paraId="7BC4C6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4.90</w:t>
            </w:r>
          </w:p>
        </w:tc>
        <w:tc>
          <w:tcPr>
            <w:tcW w:w="1207" w:type="dxa"/>
            <w:vAlign w:val="center"/>
          </w:tcPr>
          <w:p w14:paraId="27ADB2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68.47</w:t>
            </w:r>
          </w:p>
        </w:tc>
        <w:tc>
          <w:tcPr>
            <w:tcW w:w="1207" w:type="dxa"/>
            <w:vAlign w:val="center"/>
          </w:tcPr>
          <w:p w14:paraId="4DE6E2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67.00</w:t>
            </w:r>
          </w:p>
        </w:tc>
        <w:tc>
          <w:tcPr>
            <w:tcW w:w="1207" w:type="dxa"/>
            <w:vAlign w:val="center"/>
          </w:tcPr>
          <w:p w14:paraId="5CC270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3.89</w:t>
            </w:r>
          </w:p>
        </w:tc>
        <w:tc>
          <w:tcPr>
            <w:tcW w:w="1207" w:type="dxa"/>
            <w:vAlign w:val="center"/>
          </w:tcPr>
          <w:p w14:paraId="4AAF7E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5.68</w:t>
            </w:r>
          </w:p>
        </w:tc>
        <w:tc>
          <w:tcPr>
            <w:tcW w:w="1207" w:type="dxa"/>
            <w:vAlign w:val="center"/>
          </w:tcPr>
          <w:p w14:paraId="12D51F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63.00</w:t>
            </w:r>
          </w:p>
        </w:tc>
        <w:tc>
          <w:tcPr>
            <w:tcW w:w="1207" w:type="dxa"/>
            <w:vAlign w:val="center"/>
          </w:tcPr>
          <w:p w14:paraId="0C58D0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78.00</w:t>
            </w:r>
          </w:p>
        </w:tc>
        <w:tc>
          <w:tcPr>
            <w:tcW w:w="1207" w:type="dxa"/>
            <w:vAlign w:val="center"/>
          </w:tcPr>
          <w:p w14:paraId="598A8D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15.00</w:t>
            </w:r>
          </w:p>
        </w:tc>
      </w:tr>
      <w:tr w14:paraId="38AD0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425D5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</w:t>
            </w:r>
          </w:p>
        </w:tc>
        <w:tc>
          <w:tcPr>
            <w:tcW w:w="1207" w:type="dxa"/>
            <w:vAlign w:val="center"/>
          </w:tcPr>
          <w:p w14:paraId="5D7582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5_6_1</w:t>
            </w:r>
          </w:p>
        </w:tc>
        <w:tc>
          <w:tcPr>
            <w:tcW w:w="1207" w:type="dxa"/>
            <w:vAlign w:val="center"/>
          </w:tcPr>
          <w:p w14:paraId="34CD82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4FD9D6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109</w:t>
            </w:r>
          </w:p>
        </w:tc>
        <w:tc>
          <w:tcPr>
            <w:tcW w:w="1207" w:type="dxa"/>
            <w:vAlign w:val="center"/>
          </w:tcPr>
          <w:p w14:paraId="1F6905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8.95</w:t>
            </w:r>
          </w:p>
        </w:tc>
        <w:tc>
          <w:tcPr>
            <w:tcW w:w="1207" w:type="dxa"/>
            <w:vAlign w:val="center"/>
          </w:tcPr>
          <w:p w14:paraId="69B24C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66.50</w:t>
            </w:r>
          </w:p>
        </w:tc>
        <w:tc>
          <w:tcPr>
            <w:tcW w:w="1207" w:type="dxa"/>
            <w:vAlign w:val="center"/>
          </w:tcPr>
          <w:p w14:paraId="76A40D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67.00</w:t>
            </w:r>
          </w:p>
        </w:tc>
        <w:tc>
          <w:tcPr>
            <w:tcW w:w="1207" w:type="dxa"/>
            <w:vAlign w:val="center"/>
          </w:tcPr>
          <w:p w14:paraId="72A5B8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2.15</w:t>
            </w:r>
          </w:p>
        </w:tc>
        <w:tc>
          <w:tcPr>
            <w:tcW w:w="1207" w:type="dxa"/>
            <w:vAlign w:val="center"/>
          </w:tcPr>
          <w:p w14:paraId="36D7D4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3.23</w:t>
            </w:r>
          </w:p>
        </w:tc>
        <w:tc>
          <w:tcPr>
            <w:tcW w:w="1207" w:type="dxa"/>
            <w:vAlign w:val="center"/>
          </w:tcPr>
          <w:p w14:paraId="5753E7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61.00</w:t>
            </w:r>
          </w:p>
        </w:tc>
        <w:tc>
          <w:tcPr>
            <w:tcW w:w="1207" w:type="dxa"/>
            <w:vAlign w:val="center"/>
          </w:tcPr>
          <w:p w14:paraId="0B00FB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0CB7D9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12.00</w:t>
            </w:r>
          </w:p>
        </w:tc>
      </w:tr>
      <w:tr w14:paraId="16920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4C530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</w:t>
            </w:r>
          </w:p>
        </w:tc>
        <w:tc>
          <w:tcPr>
            <w:tcW w:w="1207" w:type="dxa"/>
            <w:vAlign w:val="center"/>
          </w:tcPr>
          <w:p w14:paraId="095F0E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5_6_2</w:t>
            </w:r>
          </w:p>
        </w:tc>
        <w:tc>
          <w:tcPr>
            <w:tcW w:w="1207" w:type="dxa"/>
            <w:vAlign w:val="center"/>
          </w:tcPr>
          <w:p w14:paraId="352AFD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7CD183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</w:t>
            </w:r>
          </w:p>
        </w:tc>
        <w:tc>
          <w:tcPr>
            <w:tcW w:w="1207" w:type="dxa"/>
            <w:vAlign w:val="center"/>
          </w:tcPr>
          <w:p w14:paraId="13B127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6.83</w:t>
            </w:r>
          </w:p>
        </w:tc>
        <w:tc>
          <w:tcPr>
            <w:tcW w:w="1207" w:type="dxa"/>
            <w:vAlign w:val="center"/>
          </w:tcPr>
          <w:p w14:paraId="0B770A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64.73</w:t>
            </w:r>
          </w:p>
        </w:tc>
        <w:tc>
          <w:tcPr>
            <w:tcW w:w="1207" w:type="dxa"/>
            <w:vAlign w:val="center"/>
          </w:tcPr>
          <w:p w14:paraId="5F0CC7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65.00</w:t>
            </w:r>
          </w:p>
        </w:tc>
        <w:tc>
          <w:tcPr>
            <w:tcW w:w="1207" w:type="dxa"/>
            <w:vAlign w:val="center"/>
          </w:tcPr>
          <w:p w14:paraId="0A2784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2.72</w:t>
            </w:r>
          </w:p>
        </w:tc>
        <w:tc>
          <w:tcPr>
            <w:tcW w:w="1207" w:type="dxa"/>
            <w:vAlign w:val="center"/>
          </w:tcPr>
          <w:p w14:paraId="548F0A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4.21</w:t>
            </w:r>
          </w:p>
        </w:tc>
        <w:tc>
          <w:tcPr>
            <w:tcW w:w="1207" w:type="dxa"/>
            <w:vAlign w:val="center"/>
          </w:tcPr>
          <w:p w14:paraId="04015D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59.00</w:t>
            </w:r>
          </w:p>
        </w:tc>
        <w:tc>
          <w:tcPr>
            <w:tcW w:w="1207" w:type="dxa"/>
            <w:vAlign w:val="center"/>
          </w:tcPr>
          <w:p w14:paraId="36F6B3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1C10C1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14.00</w:t>
            </w:r>
          </w:p>
        </w:tc>
      </w:tr>
      <w:tr w14:paraId="1313D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09363C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21</w:t>
            </w:r>
          </w:p>
        </w:tc>
        <w:tc>
          <w:tcPr>
            <w:tcW w:w="1207" w:type="dxa"/>
            <w:vAlign w:val="center"/>
          </w:tcPr>
          <w:p w14:paraId="017147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74802B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47A7E4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61</w:t>
            </w:r>
          </w:p>
        </w:tc>
        <w:tc>
          <w:tcPr>
            <w:tcW w:w="1207" w:type="dxa"/>
            <w:vAlign w:val="center"/>
          </w:tcPr>
          <w:p w14:paraId="1E75C7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4.97</w:t>
            </w:r>
          </w:p>
        </w:tc>
        <w:tc>
          <w:tcPr>
            <w:tcW w:w="1207" w:type="dxa"/>
            <w:vAlign w:val="center"/>
          </w:tcPr>
          <w:p w14:paraId="51D22E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79.61</w:t>
            </w:r>
          </w:p>
        </w:tc>
        <w:tc>
          <w:tcPr>
            <w:tcW w:w="1207" w:type="dxa"/>
            <w:vAlign w:val="center"/>
          </w:tcPr>
          <w:p w14:paraId="05C597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79.00</w:t>
            </w:r>
          </w:p>
        </w:tc>
        <w:tc>
          <w:tcPr>
            <w:tcW w:w="1207" w:type="dxa"/>
            <w:vAlign w:val="center"/>
          </w:tcPr>
          <w:p w14:paraId="0709E3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3.64</w:t>
            </w:r>
          </w:p>
        </w:tc>
        <w:tc>
          <w:tcPr>
            <w:tcW w:w="1207" w:type="dxa"/>
            <w:vAlign w:val="center"/>
          </w:tcPr>
          <w:p w14:paraId="486539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4.58</w:t>
            </w:r>
          </w:p>
        </w:tc>
        <w:tc>
          <w:tcPr>
            <w:tcW w:w="1207" w:type="dxa"/>
            <w:vAlign w:val="center"/>
          </w:tcPr>
          <w:p w14:paraId="3C4F89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75.00</w:t>
            </w:r>
          </w:p>
        </w:tc>
        <w:tc>
          <w:tcPr>
            <w:tcW w:w="1207" w:type="dxa"/>
            <w:vAlign w:val="center"/>
          </w:tcPr>
          <w:p w14:paraId="20E407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91.00</w:t>
            </w:r>
          </w:p>
        </w:tc>
        <w:tc>
          <w:tcPr>
            <w:tcW w:w="1207" w:type="dxa"/>
            <w:vAlign w:val="center"/>
          </w:tcPr>
          <w:p w14:paraId="551512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16.00</w:t>
            </w:r>
          </w:p>
        </w:tc>
      </w:tr>
      <w:tr w14:paraId="5F923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567C15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21</w:t>
            </w:r>
          </w:p>
        </w:tc>
        <w:tc>
          <w:tcPr>
            <w:tcW w:w="1207" w:type="dxa"/>
            <w:vAlign w:val="center"/>
          </w:tcPr>
          <w:p w14:paraId="4D6E94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5D060B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2D16B6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152</w:t>
            </w:r>
          </w:p>
        </w:tc>
        <w:tc>
          <w:tcPr>
            <w:tcW w:w="1207" w:type="dxa"/>
            <w:vAlign w:val="center"/>
          </w:tcPr>
          <w:p w14:paraId="4392EE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12.88</w:t>
            </w:r>
          </w:p>
        </w:tc>
        <w:tc>
          <w:tcPr>
            <w:tcW w:w="1207" w:type="dxa"/>
            <w:vAlign w:val="center"/>
          </w:tcPr>
          <w:p w14:paraId="17C6C5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72.86</w:t>
            </w:r>
          </w:p>
        </w:tc>
        <w:tc>
          <w:tcPr>
            <w:tcW w:w="1207" w:type="dxa"/>
            <w:vAlign w:val="center"/>
          </w:tcPr>
          <w:p w14:paraId="7BDD0F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700562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2.45</w:t>
            </w:r>
          </w:p>
        </w:tc>
        <w:tc>
          <w:tcPr>
            <w:tcW w:w="1207" w:type="dxa"/>
            <w:vAlign w:val="center"/>
          </w:tcPr>
          <w:p w14:paraId="66BD35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3.36</w:t>
            </w:r>
          </w:p>
        </w:tc>
        <w:tc>
          <w:tcPr>
            <w:tcW w:w="1207" w:type="dxa"/>
            <w:vAlign w:val="center"/>
          </w:tcPr>
          <w:p w14:paraId="378958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68.00</w:t>
            </w:r>
          </w:p>
        </w:tc>
        <w:tc>
          <w:tcPr>
            <w:tcW w:w="1207" w:type="dxa"/>
            <w:vAlign w:val="center"/>
          </w:tcPr>
          <w:p w14:paraId="3D0A86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81.00</w:t>
            </w:r>
          </w:p>
        </w:tc>
        <w:tc>
          <w:tcPr>
            <w:tcW w:w="1207" w:type="dxa"/>
            <w:vAlign w:val="center"/>
          </w:tcPr>
          <w:p w14:paraId="177ADB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13.00</w:t>
            </w:r>
          </w:p>
        </w:tc>
      </w:tr>
      <w:tr w14:paraId="3575B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AD12D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21</w:t>
            </w:r>
          </w:p>
        </w:tc>
        <w:tc>
          <w:tcPr>
            <w:tcW w:w="1207" w:type="dxa"/>
            <w:vAlign w:val="center"/>
          </w:tcPr>
          <w:p w14:paraId="1210C7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605492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033655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</w:t>
            </w:r>
          </w:p>
        </w:tc>
        <w:tc>
          <w:tcPr>
            <w:tcW w:w="1207" w:type="dxa"/>
            <w:vAlign w:val="center"/>
          </w:tcPr>
          <w:p w14:paraId="0A7540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5.98</w:t>
            </w:r>
          </w:p>
        </w:tc>
        <w:tc>
          <w:tcPr>
            <w:tcW w:w="1207" w:type="dxa"/>
            <w:vAlign w:val="center"/>
          </w:tcPr>
          <w:p w14:paraId="035FFA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72.69</w:t>
            </w:r>
          </w:p>
        </w:tc>
        <w:tc>
          <w:tcPr>
            <w:tcW w:w="1207" w:type="dxa"/>
            <w:vAlign w:val="center"/>
          </w:tcPr>
          <w:p w14:paraId="7E17C9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72.00</w:t>
            </w:r>
          </w:p>
        </w:tc>
        <w:tc>
          <w:tcPr>
            <w:tcW w:w="1207" w:type="dxa"/>
            <w:vAlign w:val="center"/>
          </w:tcPr>
          <w:p w14:paraId="527F6B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2.71</w:t>
            </w:r>
          </w:p>
        </w:tc>
        <w:tc>
          <w:tcPr>
            <w:tcW w:w="1207" w:type="dxa"/>
            <w:vAlign w:val="center"/>
          </w:tcPr>
          <w:p w14:paraId="2FC006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3.73</w:t>
            </w:r>
          </w:p>
        </w:tc>
        <w:tc>
          <w:tcPr>
            <w:tcW w:w="1207" w:type="dxa"/>
            <w:vAlign w:val="center"/>
          </w:tcPr>
          <w:p w14:paraId="47CDBC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68.00</w:t>
            </w:r>
          </w:p>
        </w:tc>
        <w:tc>
          <w:tcPr>
            <w:tcW w:w="1207" w:type="dxa"/>
            <w:vAlign w:val="center"/>
          </w:tcPr>
          <w:p w14:paraId="401F18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82.00</w:t>
            </w:r>
          </w:p>
        </w:tc>
        <w:tc>
          <w:tcPr>
            <w:tcW w:w="1207" w:type="dxa"/>
            <w:vAlign w:val="center"/>
          </w:tcPr>
          <w:p w14:paraId="42CF7D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14.00</w:t>
            </w:r>
          </w:p>
        </w:tc>
      </w:tr>
      <w:tr w14:paraId="68130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2D9AD1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21</w:t>
            </w:r>
          </w:p>
        </w:tc>
        <w:tc>
          <w:tcPr>
            <w:tcW w:w="1207" w:type="dxa"/>
            <w:vAlign w:val="center"/>
          </w:tcPr>
          <w:p w14:paraId="2A8DBD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73CEF6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4DAFF3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192</w:t>
            </w:r>
          </w:p>
        </w:tc>
        <w:tc>
          <w:tcPr>
            <w:tcW w:w="1207" w:type="dxa"/>
            <w:vAlign w:val="center"/>
          </w:tcPr>
          <w:p w14:paraId="2D8D1A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15.92</w:t>
            </w:r>
          </w:p>
        </w:tc>
        <w:tc>
          <w:tcPr>
            <w:tcW w:w="1207" w:type="dxa"/>
            <w:vAlign w:val="center"/>
          </w:tcPr>
          <w:p w14:paraId="006776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77.88</w:t>
            </w:r>
          </w:p>
        </w:tc>
        <w:tc>
          <w:tcPr>
            <w:tcW w:w="1207" w:type="dxa"/>
            <w:vAlign w:val="center"/>
          </w:tcPr>
          <w:p w14:paraId="1B3C45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78.00</w:t>
            </w:r>
          </w:p>
        </w:tc>
        <w:tc>
          <w:tcPr>
            <w:tcW w:w="1207" w:type="dxa"/>
            <w:vAlign w:val="center"/>
          </w:tcPr>
          <w:p w14:paraId="2D5143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3.27</w:t>
            </w:r>
          </w:p>
        </w:tc>
        <w:tc>
          <w:tcPr>
            <w:tcW w:w="1207" w:type="dxa"/>
            <w:vAlign w:val="center"/>
          </w:tcPr>
          <w:p w14:paraId="6E8D84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4.20</w:t>
            </w:r>
          </w:p>
        </w:tc>
        <w:tc>
          <w:tcPr>
            <w:tcW w:w="1207" w:type="dxa"/>
            <w:vAlign w:val="center"/>
          </w:tcPr>
          <w:p w14:paraId="311809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71.00</w:t>
            </w:r>
          </w:p>
        </w:tc>
        <w:tc>
          <w:tcPr>
            <w:tcW w:w="1207" w:type="dxa"/>
            <w:vAlign w:val="center"/>
          </w:tcPr>
          <w:p w14:paraId="3A5250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91.00</w:t>
            </w:r>
          </w:p>
        </w:tc>
        <w:tc>
          <w:tcPr>
            <w:tcW w:w="1207" w:type="dxa"/>
            <w:vAlign w:val="center"/>
          </w:tcPr>
          <w:p w14:paraId="282BDA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20.00</w:t>
            </w:r>
          </w:p>
        </w:tc>
      </w:tr>
      <w:tr w14:paraId="74DD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F174E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</w:t>
            </w:r>
          </w:p>
        </w:tc>
        <w:tc>
          <w:tcPr>
            <w:tcW w:w="1207" w:type="dxa"/>
            <w:vAlign w:val="center"/>
          </w:tcPr>
          <w:p w14:paraId="156E59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21F21E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4CB5EE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60</w:t>
            </w:r>
          </w:p>
        </w:tc>
        <w:tc>
          <w:tcPr>
            <w:tcW w:w="1207" w:type="dxa"/>
            <w:vAlign w:val="center"/>
          </w:tcPr>
          <w:p w14:paraId="6DECDC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4.98</w:t>
            </w:r>
          </w:p>
        </w:tc>
        <w:tc>
          <w:tcPr>
            <w:tcW w:w="1207" w:type="dxa"/>
            <w:vAlign w:val="center"/>
          </w:tcPr>
          <w:p w14:paraId="01602D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77.48</w:t>
            </w:r>
          </w:p>
        </w:tc>
        <w:tc>
          <w:tcPr>
            <w:tcW w:w="1207" w:type="dxa"/>
            <w:vAlign w:val="center"/>
          </w:tcPr>
          <w:p w14:paraId="2A201C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77.00</w:t>
            </w:r>
          </w:p>
        </w:tc>
        <w:tc>
          <w:tcPr>
            <w:tcW w:w="1207" w:type="dxa"/>
            <w:vAlign w:val="center"/>
          </w:tcPr>
          <w:p w14:paraId="2AA9FB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4.51</w:t>
            </w:r>
          </w:p>
        </w:tc>
        <w:tc>
          <w:tcPr>
            <w:tcW w:w="1207" w:type="dxa"/>
            <w:vAlign w:val="center"/>
          </w:tcPr>
          <w:p w14:paraId="4A93D8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5.82</w:t>
            </w:r>
          </w:p>
        </w:tc>
        <w:tc>
          <w:tcPr>
            <w:tcW w:w="1207" w:type="dxa"/>
            <w:vAlign w:val="center"/>
          </w:tcPr>
          <w:p w14:paraId="70C0EC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72.00</w:t>
            </w:r>
          </w:p>
        </w:tc>
        <w:tc>
          <w:tcPr>
            <w:tcW w:w="1207" w:type="dxa"/>
            <w:vAlign w:val="center"/>
          </w:tcPr>
          <w:p w14:paraId="4CFCAB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93.00</w:t>
            </w:r>
          </w:p>
        </w:tc>
        <w:tc>
          <w:tcPr>
            <w:tcW w:w="1207" w:type="dxa"/>
            <w:vAlign w:val="center"/>
          </w:tcPr>
          <w:p w14:paraId="1AEC7E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21.00</w:t>
            </w:r>
          </w:p>
        </w:tc>
      </w:tr>
      <w:tr w14:paraId="435C1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2E35A5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</w:t>
            </w:r>
          </w:p>
        </w:tc>
        <w:tc>
          <w:tcPr>
            <w:tcW w:w="1207" w:type="dxa"/>
            <w:vAlign w:val="center"/>
          </w:tcPr>
          <w:p w14:paraId="09B95B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57CACE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330864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229</w:t>
            </w:r>
          </w:p>
        </w:tc>
        <w:tc>
          <w:tcPr>
            <w:tcW w:w="1207" w:type="dxa"/>
            <w:vAlign w:val="center"/>
          </w:tcPr>
          <w:p w14:paraId="764BB1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18.95</w:t>
            </w:r>
          </w:p>
        </w:tc>
        <w:tc>
          <w:tcPr>
            <w:tcW w:w="1207" w:type="dxa"/>
            <w:vAlign w:val="center"/>
          </w:tcPr>
          <w:p w14:paraId="5E0360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77.71</w:t>
            </w:r>
          </w:p>
        </w:tc>
        <w:tc>
          <w:tcPr>
            <w:tcW w:w="1207" w:type="dxa"/>
            <w:vAlign w:val="center"/>
          </w:tcPr>
          <w:p w14:paraId="720B22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77.00</w:t>
            </w:r>
          </w:p>
        </w:tc>
        <w:tc>
          <w:tcPr>
            <w:tcW w:w="1207" w:type="dxa"/>
            <w:vAlign w:val="center"/>
          </w:tcPr>
          <w:p w14:paraId="41A206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2.45</w:t>
            </w:r>
          </w:p>
        </w:tc>
        <w:tc>
          <w:tcPr>
            <w:tcW w:w="1207" w:type="dxa"/>
            <w:vAlign w:val="center"/>
          </w:tcPr>
          <w:p w14:paraId="583364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3.15</w:t>
            </w:r>
          </w:p>
        </w:tc>
        <w:tc>
          <w:tcPr>
            <w:tcW w:w="1207" w:type="dxa"/>
            <w:vAlign w:val="center"/>
          </w:tcPr>
          <w:p w14:paraId="5F26B9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406A3E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92.00</w:t>
            </w:r>
          </w:p>
        </w:tc>
        <w:tc>
          <w:tcPr>
            <w:tcW w:w="1207" w:type="dxa"/>
            <w:vAlign w:val="center"/>
          </w:tcPr>
          <w:p w14:paraId="02756B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18.00</w:t>
            </w:r>
          </w:p>
        </w:tc>
      </w:tr>
      <w:tr w14:paraId="45AE0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474173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</w:t>
            </w:r>
          </w:p>
        </w:tc>
        <w:tc>
          <w:tcPr>
            <w:tcW w:w="1207" w:type="dxa"/>
            <w:vAlign w:val="center"/>
          </w:tcPr>
          <w:p w14:paraId="2F561E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1125FC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1D2548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105</w:t>
            </w:r>
          </w:p>
        </w:tc>
        <w:tc>
          <w:tcPr>
            <w:tcW w:w="1207" w:type="dxa"/>
            <w:vAlign w:val="center"/>
          </w:tcPr>
          <w:p w14:paraId="7047A9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8.88</w:t>
            </w:r>
          </w:p>
        </w:tc>
        <w:tc>
          <w:tcPr>
            <w:tcW w:w="1207" w:type="dxa"/>
            <w:vAlign w:val="center"/>
          </w:tcPr>
          <w:p w14:paraId="4F2BEC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76.62</w:t>
            </w:r>
          </w:p>
        </w:tc>
        <w:tc>
          <w:tcPr>
            <w:tcW w:w="1207" w:type="dxa"/>
            <w:vAlign w:val="center"/>
          </w:tcPr>
          <w:p w14:paraId="4AAE51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13FFDB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1.94</w:t>
            </w:r>
          </w:p>
        </w:tc>
        <w:tc>
          <w:tcPr>
            <w:tcW w:w="1207" w:type="dxa"/>
            <w:vAlign w:val="center"/>
          </w:tcPr>
          <w:p w14:paraId="27DCFD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2.53</w:t>
            </w:r>
          </w:p>
        </w:tc>
        <w:tc>
          <w:tcPr>
            <w:tcW w:w="1207" w:type="dxa"/>
            <w:vAlign w:val="center"/>
          </w:tcPr>
          <w:p w14:paraId="29D6E7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01CD86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84.00</w:t>
            </w:r>
          </w:p>
        </w:tc>
        <w:tc>
          <w:tcPr>
            <w:tcW w:w="1207" w:type="dxa"/>
            <w:vAlign w:val="center"/>
          </w:tcPr>
          <w:p w14:paraId="77869F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10.00</w:t>
            </w:r>
          </w:p>
        </w:tc>
      </w:tr>
      <w:tr w14:paraId="516D3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96B71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22</w:t>
            </w:r>
          </w:p>
        </w:tc>
        <w:tc>
          <w:tcPr>
            <w:tcW w:w="1207" w:type="dxa"/>
            <w:vAlign w:val="center"/>
          </w:tcPr>
          <w:p w14:paraId="79A8A0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113BA5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0724B2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155</w:t>
            </w:r>
          </w:p>
        </w:tc>
        <w:tc>
          <w:tcPr>
            <w:tcW w:w="1207" w:type="dxa"/>
            <w:vAlign w:val="center"/>
          </w:tcPr>
          <w:p w14:paraId="47009A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12.87</w:t>
            </w:r>
          </w:p>
        </w:tc>
        <w:tc>
          <w:tcPr>
            <w:tcW w:w="1207" w:type="dxa"/>
            <w:vAlign w:val="center"/>
          </w:tcPr>
          <w:p w14:paraId="2E95B1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77.35</w:t>
            </w:r>
          </w:p>
        </w:tc>
        <w:tc>
          <w:tcPr>
            <w:tcW w:w="1207" w:type="dxa"/>
            <w:vAlign w:val="center"/>
          </w:tcPr>
          <w:p w14:paraId="1B1DDC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77.00</w:t>
            </w:r>
          </w:p>
        </w:tc>
        <w:tc>
          <w:tcPr>
            <w:tcW w:w="1207" w:type="dxa"/>
            <w:vAlign w:val="center"/>
          </w:tcPr>
          <w:p w14:paraId="691C41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2.38</w:t>
            </w:r>
          </w:p>
        </w:tc>
        <w:tc>
          <w:tcPr>
            <w:tcW w:w="1207" w:type="dxa"/>
            <w:vAlign w:val="center"/>
          </w:tcPr>
          <w:p w14:paraId="764F09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3.08</w:t>
            </w:r>
          </w:p>
        </w:tc>
        <w:tc>
          <w:tcPr>
            <w:tcW w:w="1207" w:type="dxa"/>
            <w:vAlign w:val="center"/>
          </w:tcPr>
          <w:p w14:paraId="66A783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2CFF6C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83.00</w:t>
            </w:r>
          </w:p>
        </w:tc>
        <w:tc>
          <w:tcPr>
            <w:tcW w:w="1207" w:type="dxa"/>
            <w:vAlign w:val="center"/>
          </w:tcPr>
          <w:p w14:paraId="0BB976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10.00</w:t>
            </w:r>
          </w:p>
        </w:tc>
      </w:tr>
      <w:tr w14:paraId="363CC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A7B1B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23</w:t>
            </w:r>
          </w:p>
        </w:tc>
        <w:tc>
          <w:tcPr>
            <w:tcW w:w="1207" w:type="dxa"/>
            <w:vAlign w:val="center"/>
          </w:tcPr>
          <w:p w14:paraId="12B1A3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4071EA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637F14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</w:t>
            </w:r>
          </w:p>
        </w:tc>
        <w:tc>
          <w:tcPr>
            <w:tcW w:w="1207" w:type="dxa"/>
            <w:vAlign w:val="center"/>
          </w:tcPr>
          <w:p w14:paraId="17D9FB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6.97</w:t>
            </w:r>
          </w:p>
        </w:tc>
        <w:tc>
          <w:tcPr>
            <w:tcW w:w="1207" w:type="dxa"/>
            <w:vAlign w:val="center"/>
          </w:tcPr>
          <w:p w14:paraId="12C403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77.93</w:t>
            </w:r>
          </w:p>
        </w:tc>
        <w:tc>
          <w:tcPr>
            <w:tcW w:w="1207" w:type="dxa"/>
            <w:vAlign w:val="center"/>
          </w:tcPr>
          <w:p w14:paraId="243663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78.00</w:t>
            </w:r>
          </w:p>
        </w:tc>
        <w:tc>
          <w:tcPr>
            <w:tcW w:w="1207" w:type="dxa"/>
            <w:vAlign w:val="center"/>
          </w:tcPr>
          <w:p w14:paraId="75C5AC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2.27</w:t>
            </w:r>
          </w:p>
        </w:tc>
        <w:tc>
          <w:tcPr>
            <w:tcW w:w="1207" w:type="dxa"/>
            <w:vAlign w:val="center"/>
          </w:tcPr>
          <w:p w14:paraId="761759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2.92</w:t>
            </w:r>
          </w:p>
        </w:tc>
        <w:tc>
          <w:tcPr>
            <w:tcW w:w="1207" w:type="dxa"/>
            <w:vAlign w:val="center"/>
          </w:tcPr>
          <w:p w14:paraId="38CA81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71.00</w:t>
            </w:r>
          </w:p>
        </w:tc>
        <w:tc>
          <w:tcPr>
            <w:tcW w:w="1207" w:type="dxa"/>
            <w:vAlign w:val="center"/>
          </w:tcPr>
          <w:p w14:paraId="50DDD6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83.00</w:t>
            </w:r>
          </w:p>
        </w:tc>
        <w:tc>
          <w:tcPr>
            <w:tcW w:w="1207" w:type="dxa"/>
            <w:vAlign w:val="center"/>
          </w:tcPr>
          <w:p w14:paraId="43A13E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12.00</w:t>
            </w:r>
          </w:p>
        </w:tc>
      </w:tr>
      <w:tr w14:paraId="1129C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368EB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23</w:t>
            </w:r>
          </w:p>
        </w:tc>
        <w:tc>
          <w:tcPr>
            <w:tcW w:w="1207" w:type="dxa"/>
            <w:vAlign w:val="center"/>
          </w:tcPr>
          <w:p w14:paraId="190C2A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</w:t>
            </w:r>
          </w:p>
        </w:tc>
        <w:tc>
          <w:tcPr>
            <w:tcW w:w="1207" w:type="dxa"/>
            <w:vAlign w:val="center"/>
          </w:tcPr>
          <w:p w14:paraId="0E79CF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7BF225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48</w:t>
            </w:r>
          </w:p>
        </w:tc>
        <w:tc>
          <w:tcPr>
            <w:tcW w:w="1207" w:type="dxa"/>
            <w:vAlign w:val="center"/>
          </w:tcPr>
          <w:p w14:paraId="03B0A9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3.93</w:t>
            </w:r>
          </w:p>
        </w:tc>
        <w:tc>
          <w:tcPr>
            <w:tcW w:w="1207" w:type="dxa"/>
            <w:vAlign w:val="center"/>
          </w:tcPr>
          <w:p w14:paraId="2713F1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74.60</w:t>
            </w:r>
          </w:p>
        </w:tc>
        <w:tc>
          <w:tcPr>
            <w:tcW w:w="1207" w:type="dxa"/>
            <w:vAlign w:val="center"/>
          </w:tcPr>
          <w:p w14:paraId="4FA05E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356DA9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3.06</w:t>
            </w:r>
          </w:p>
        </w:tc>
        <w:tc>
          <w:tcPr>
            <w:tcW w:w="1207" w:type="dxa"/>
            <w:vAlign w:val="center"/>
          </w:tcPr>
          <w:p w14:paraId="1AE0A4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4.11</w:t>
            </w:r>
          </w:p>
        </w:tc>
        <w:tc>
          <w:tcPr>
            <w:tcW w:w="1207" w:type="dxa"/>
            <w:vAlign w:val="center"/>
          </w:tcPr>
          <w:p w14:paraId="4A7AA3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68.00</w:t>
            </w:r>
          </w:p>
        </w:tc>
        <w:tc>
          <w:tcPr>
            <w:tcW w:w="1207" w:type="dxa"/>
            <w:vAlign w:val="center"/>
          </w:tcPr>
          <w:p w14:paraId="4C19D0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82.00</w:t>
            </w:r>
          </w:p>
        </w:tc>
        <w:tc>
          <w:tcPr>
            <w:tcW w:w="1207" w:type="dxa"/>
            <w:vAlign w:val="center"/>
          </w:tcPr>
          <w:p w14:paraId="70A938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14.00</w:t>
            </w:r>
          </w:p>
        </w:tc>
      </w:tr>
      <w:tr w14:paraId="4DC8C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5BF3F3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23</w:t>
            </w:r>
          </w:p>
        </w:tc>
        <w:tc>
          <w:tcPr>
            <w:tcW w:w="1207" w:type="dxa"/>
            <w:vAlign w:val="center"/>
          </w:tcPr>
          <w:p w14:paraId="5F9932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005BF7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7AAF3F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120</w:t>
            </w:r>
          </w:p>
        </w:tc>
        <w:tc>
          <w:tcPr>
            <w:tcW w:w="1207" w:type="dxa"/>
            <w:vAlign w:val="center"/>
          </w:tcPr>
          <w:p w14:paraId="40869C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9.92</w:t>
            </w:r>
          </w:p>
        </w:tc>
        <w:tc>
          <w:tcPr>
            <w:tcW w:w="1207" w:type="dxa"/>
            <w:vAlign w:val="center"/>
          </w:tcPr>
          <w:p w14:paraId="4C2807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77.06</w:t>
            </w:r>
          </w:p>
        </w:tc>
        <w:tc>
          <w:tcPr>
            <w:tcW w:w="1207" w:type="dxa"/>
            <w:vAlign w:val="center"/>
          </w:tcPr>
          <w:p w14:paraId="53B3E9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77.00</w:t>
            </w:r>
          </w:p>
        </w:tc>
        <w:tc>
          <w:tcPr>
            <w:tcW w:w="1207" w:type="dxa"/>
            <w:vAlign w:val="center"/>
          </w:tcPr>
          <w:p w14:paraId="2977FC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1.78</w:t>
            </w:r>
          </w:p>
        </w:tc>
        <w:tc>
          <w:tcPr>
            <w:tcW w:w="1207" w:type="dxa"/>
            <w:vAlign w:val="center"/>
          </w:tcPr>
          <w:p w14:paraId="4B118C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2.31</w:t>
            </w:r>
          </w:p>
        </w:tc>
        <w:tc>
          <w:tcPr>
            <w:tcW w:w="1207" w:type="dxa"/>
            <w:vAlign w:val="center"/>
          </w:tcPr>
          <w:p w14:paraId="07B442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4B25B2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82.00</w:t>
            </w:r>
          </w:p>
        </w:tc>
        <w:tc>
          <w:tcPr>
            <w:tcW w:w="1207" w:type="dxa"/>
            <w:vAlign w:val="center"/>
          </w:tcPr>
          <w:p w14:paraId="19326E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8.00</w:t>
            </w:r>
          </w:p>
        </w:tc>
      </w:tr>
      <w:tr w14:paraId="16B58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04FC8B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23</w:t>
            </w:r>
          </w:p>
        </w:tc>
        <w:tc>
          <w:tcPr>
            <w:tcW w:w="1207" w:type="dxa"/>
            <w:vAlign w:val="center"/>
          </w:tcPr>
          <w:p w14:paraId="70442A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5_6_1</w:t>
            </w:r>
          </w:p>
        </w:tc>
        <w:tc>
          <w:tcPr>
            <w:tcW w:w="1207" w:type="dxa"/>
            <w:vAlign w:val="center"/>
          </w:tcPr>
          <w:p w14:paraId="7E559F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0B950E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96</w:t>
            </w:r>
          </w:p>
        </w:tc>
        <w:tc>
          <w:tcPr>
            <w:tcW w:w="1207" w:type="dxa"/>
            <w:vAlign w:val="center"/>
          </w:tcPr>
          <w:p w14:paraId="5BA125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7.85</w:t>
            </w:r>
          </w:p>
        </w:tc>
        <w:tc>
          <w:tcPr>
            <w:tcW w:w="1207" w:type="dxa"/>
            <w:vAlign w:val="center"/>
          </w:tcPr>
          <w:p w14:paraId="526021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76.06</w:t>
            </w:r>
          </w:p>
        </w:tc>
        <w:tc>
          <w:tcPr>
            <w:tcW w:w="1207" w:type="dxa"/>
            <w:vAlign w:val="center"/>
          </w:tcPr>
          <w:p w14:paraId="184313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76.00</w:t>
            </w:r>
          </w:p>
        </w:tc>
        <w:tc>
          <w:tcPr>
            <w:tcW w:w="1207" w:type="dxa"/>
            <w:vAlign w:val="center"/>
          </w:tcPr>
          <w:p w14:paraId="45C79E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2.55</w:t>
            </w:r>
          </w:p>
        </w:tc>
        <w:tc>
          <w:tcPr>
            <w:tcW w:w="1207" w:type="dxa"/>
            <w:vAlign w:val="center"/>
          </w:tcPr>
          <w:p w14:paraId="0D9CDF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3.35</w:t>
            </w:r>
          </w:p>
        </w:tc>
        <w:tc>
          <w:tcPr>
            <w:tcW w:w="1207" w:type="dxa"/>
            <w:vAlign w:val="center"/>
          </w:tcPr>
          <w:p w14:paraId="3D319E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69.00</w:t>
            </w:r>
          </w:p>
        </w:tc>
        <w:tc>
          <w:tcPr>
            <w:tcW w:w="1207" w:type="dxa"/>
            <w:vAlign w:val="center"/>
          </w:tcPr>
          <w:p w14:paraId="569182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83.00</w:t>
            </w:r>
          </w:p>
        </w:tc>
        <w:tc>
          <w:tcPr>
            <w:tcW w:w="1207" w:type="dxa"/>
            <w:vAlign w:val="center"/>
          </w:tcPr>
          <w:p w14:paraId="7ECDB8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14.00</w:t>
            </w:r>
          </w:p>
        </w:tc>
      </w:tr>
      <w:tr w14:paraId="0A1A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78F585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24</w:t>
            </w:r>
          </w:p>
        </w:tc>
        <w:tc>
          <w:tcPr>
            <w:tcW w:w="1207" w:type="dxa"/>
            <w:vAlign w:val="center"/>
          </w:tcPr>
          <w:p w14:paraId="7849B0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31C54B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5DDBB6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83</w:t>
            </w:r>
          </w:p>
        </w:tc>
        <w:tc>
          <w:tcPr>
            <w:tcW w:w="1207" w:type="dxa"/>
            <w:vAlign w:val="center"/>
          </w:tcPr>
          <w:p w14:paraId="44FA0D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6.82</w:t>
            </w:r>
          </w:p>
        </w:tc>
        <w:tc>
          <w:tcPr>
            <w:tcW w:w="1207" w:type="dxa"/>
            <w:vAlign w:val="center"/>
          </w:tcPr>
          <w:p w14:paraId="4E0CEC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94.98</w:t>
            </w:r>
          </w:p>
        </w:tc>
        <w:tc>
          <w:tcPr>
            <w:tcW w:w="1207" w:type="dxa"/>
            <w:vAlign w:val="center"/>
          </w:tcPr>
          <w:p w14:paraId="159C17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96.00</w:t>
            </w:r>
          </w:p>
        </w:tc>
        <w:tc>
          <w:tcPr>
            <w:tcW w:w="1207" w:type="dxa"/>
            <w:vAlign w:val="center"/>
          </w:tcPr>
          <w:p w14:paraId="2B2B9C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2.94</w:t>
            </w:r>
          </w:p>
        </w:tc>
        <w:tc>
          <w:tcPr>
            <w:tcW w:w="1207" w:type="dxa"/>
            <w:vAlign w:val="center"/>
          </w:tcPr>
          <w:p w14:paraId="598AF2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3.09</w:t>
            </w:r>
          </w:p>
        </w:tc>
        <w:tc>
          <w:tcPr>
            <w:tcW w:w="1207" w:type="dxa"/>
            <w:vAlign w:val="center"/>
          </w:tcPr>
          <w:p w14:paraId="2B74F6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87.00</w:t>
            </w:r>
          </w:p>
        </w:tc>
        <w:tc>
          <w:tcPr>
            <w:tcW w:w="1207" w:type="dxa"/>
            <w:vAlign w:val="center"/>
          </w:tcPr>
          <w:p w14:paraId="7304D8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102.00</w:t>
            </w:r>
          </w:p>
        </w:tc>
        <w:tc>
          <w:tcPr>
            <w:tcW w:w="1207" w:type="dxa"/>
            <w:vAlign w:val="center"/>
          </w:tcPr>
          <w:p w14:paraId="49BA69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15.00</w:t>
            </w:r>
          </w:p>
        </w:tc>
      </w:tr>
      <w:tr w14:paraId="2461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0F45C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24</w:t>
            </w:r>
          </w:p>
        </w:tc>
        <w:tc>
          <w:tcPr>
            <w:tcW w:w="1207" w:type="dxa"/>
            <w:vAlign w:val="center"/>
          </w:tcPr>
          <w:p w14:paraId="65E257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174DDD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124AC0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288</w:t>
            </w:r>
          </w:p>
        </w:tc>
        <w:tc>
          <w:tcPr>
            <w:tcW w:w="1207" w:type="dxa"/>
            <w:vAlign w:val="center"/>
          </w:tcPr>
          <w:p w14:paraId="300803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23.83</w:t>
            </w:r>
          </w:p>
        </w:tc>
        <w:tc>
          <w:tcPr>
            <w:tcW w:w="1207" w:type="dxa"/>
            <w:vAlign w:val="center"/>
          </w:tcPr>
          <w:p w14:paraId="438088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93.69</w:t>
            </w:r>
          </w:p>
        </w:tc>
        <w:tc>
          <w:tcPr>
            <w:tcW w:w="1207" w:type="dxa"/>
            <w:vAlign w:val="center"/>
          </w:tcPr>
          <w:p w14:paraId="57A77F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94.00</w:t>
            </w:r>
          </w:p>
        </w:tc>
        <w:tc>
          <w:tcPr>
            <w:tcW w:w="1207" w:type="dxa"/>
            <w:vAlign w:val="center"/>
          </w:tcPr>
          <w:p w14:paraId="6D5D60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2.63</w:t>
            </w:r>
          </w:p>
        </w:tc>
        <w:tc>
          <w:tcPr>
            <w:tcW w:w="1207" w:type="dxa"/>
            <w:vAlign w:val="center"/>
          </w:tcPr>
          <w:p w14:paraId="13D03A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2.80</w:t>
            </w:r>
          </w:p>
        </w:tc>
        <w:tc>
          <w:tcPr>
            <w:tcW w:w="1207" w:type="dxa"/>
            <w:vAlign w:val="center"/>
          </w:tcPr>
          <w:p w14:paraId="10728D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86.00</w:t>
            </w:r>
          </w:p>
        </w:tc>
        <w:tc>
          <w:tcPr>
            <w:tcW w:w="1207" w:type="dxa"/>
            <w:vAlign w:val="center"/>
          </w:tcPr>
          <w:p w14:paraId="1CD0C3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101.00</w:t>
            </w:r>
          </w:p>
        </w:tc>
        <w:tc>
          <w:tcPr>
            <w:tcW w:w="1207" w:type="dxa"/>
            <w:vAlign w:val="center"/>
          </w:tcPr>
          <w:p w14:paraId="3B4A7E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15.00</w:t>
            </w:r>
          </w:p>
        </w:tc>
      </w:tr>
      <w:tr w14:paraId="0CC30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22C972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24</w:t>
            </w:r>
          </w:p>
        </w:tc>
        <w:tc>
          <w:tcPr>
            <w:tcW w:w="1207" w:type="dxa"/>
            <w:vAlign w:val="center"/>
          </w:tcPr>
          <w:p w14:paraId="78AEAB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4B09BE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6C1197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372</w:t>
            </w:r>
          </w:p>
        </w:tc>
        <w:tc>
          <w:tcPr>
            <w:tcW w:w="1207" w:type="dxa"/>
            <w:vAlign w:val="center"/>
          </w:tcPr>
          <w:p w14:paraId="0BA6EE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30.88</w:t>
            </w:r>
          </w:p>
        </w:tc>
        <w:tc>
          <w:tcPr>
            <w:tcW w:w="1207" w:type="dxa"/>
            <w:vAlign w:val="center"/>
          </w:tcPr>
          <w:p w14:paraId="365B7B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95.10</w:t>
            </w:r>
          </w:p>
        </w:tc>
        <w:tc>
          <w:tcPr>
            <w:tcW w:w="1207" w:type="dxa"/>
            <w:vAlign w:val="center"/>
          </w:tcPr>
          <w:p w14:paraId="405CBA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95.00</w:t>
            </w:r>
          </w:p>
        </w:tc>
        <w:tc>
          <w:tcPr>
            <w:tcW w:w="1207" w:type="dxa"/>
            <w:vAlign w:val="center"/>
          </w:tcPr>
          <w:p w14:paraId="43B964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2.63</w:t>
            </w:r>
          </w:p>
        </w:tc>
        <w:tc>
          <w:tcPr>
            <w:tcW w:w="1207" w:type="dxa"/>
            <w:vAlign w:val="center"/>
          </w:tcPr>
          <w:p w14:paraId="39009D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2.76</w:t>
            </w:r>
          </w:p>
        </w:tc>
        <w:tc>
          <w:tcPr>
            <w:tcW w:w="1207" w:type="dxa"/>
            <w:vAlign w:val="center"/>
          </w:tcPr>
          <w:p w14:paraId="6DA8D2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86.00</w:t>
            </w:r>
          </w:p>
        </w:tc>
        <w:tc>
          <w:tcPr>
            <w:tcW w:w="1207" w:type="dxa"/>
            <w:vAlign w:val="center"/>
          </w:tcPr>
          <w:p w14:paraId="2FB67E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102.00</w:t>
            </w:r>
          </w:p>
        </w:tc>
        <w:tc>
          <w:tcPr>
            <w:tcW w:w="1207" w:type="dxa"/>
            <w:vAlign w:val="center"/>
          </w:tcPr>
          <w:p w14:paraId="1DD3FD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16.00</w:t>
            </w:r>
          </w:p>
        </w:tc>
      </w:tr>
      <w:tr w14:paraId="0A1C4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BF6F4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25</w:t>
            </w:r>
          </w:p>
        </w:tc>
        <w:tc>
          <w:tcPr>
            <w:tcW w:w="1207" w:type="dxa"/>
            <w:vAlign w:val="center"/>
          </w:tcPr>
          <w:p w14:paraId="05BD85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36DDDF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725881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</w:t>
            </w:r>
          </w:p>
        </w:tc>
        <w:tc>
          <w:tcPr>
            <w:tcW w:w="1207" w:type="dxa"/>
            <w:vAlign w:val="center"/>
          </w:tcPr>
          <w:p w14:paraId="2BB6DC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15.75</w:t>
            </w:r>
          </w:p>
        </w:tc>
        <w:tc>
          <w:tcPr>
            <w:tcW w:w="1207" w:type="dxa"/>
            <w:vAlign w:val="center"/>
          </w:tcPr>
          <w:p w14:paraId="668374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82.00</w:t>
            </w:r>
          </w:p>
        </w:tc>
        <w:tc>
          <w:tcPr>
            <w:tcW w:w="1207" w:type="dxa"/>
            <w:vAlign w:val="center"/>
          </w:tcPr>
          <w:p w14:paraId="2B6D23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82.50</w:t>
            </w:r>
          </w:p>
        </w:tc>
        <w:tc>
          <w:tcPr>
            <w:tcW w:w="1207" w:type="dxa"/>
            <w:vAlign w:val="center"/>
          </w:tcPr>
          <w:p w14:paraId="717632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2.28</w:t>
            </w:r>
          </w:p>
        </w:tc>
        <w:tc>
          <w:tcPr>
            <w:tcW w:w="1207" w:type="dxa"/>
            <w:vAlign w:val="center"/>
          </w:tcPr>
          <w:p w14:paraId="3FACB5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2.78</w:t>
            </w:r>
          </w:p>
        </w:tc>
        <w:tc>
          <w:tcPr>
            <w:tcW w:w="1207" w:type="dxa"/>
            <w:vAlign w:val="center"/>
          </w:tcPr>
          <w:p w14:paraId="4B8BA9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78.00</w:t>
            </w:r>
          </w:p>
        </w:tc>
        <w:tc>
          <w:tcPr>
            <w:tcW w:w="1207" w:type="dxa"/>
            <w:vAlign w:val="center"/>
          </w:tcPr>
          <w:p w14:paraId="32661A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84.00</w:t>
            </w:r>
          </w:p>
        </w:tc>
        <w:tc>
          <w:tcPr>
            <w:tcW w:w="1207" w:type="dxa"/>
            <w:vAlign w:val="center"/>
          </w:tcPr>
          <w:p w14:paraId="52CED6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6.00</w:t>
            </w:r>
          </w:p>
        </w:tc>
      </w:tr>
      <w:tr w14:paraId="1465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B1917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25</w:t>
            </w:r>
          </w:p>
        </w:tc>
        <w:tc>
          <w:tcPr>
            <w:tcW w:w="1207" w:type="dxa"/>
            <w:vAlign w:val="center"/>
          </w:tcPr>
          <w:p w14:paraId="044909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0C3772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16BA9D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367</w:t>
            </w:r>
          </w:p>
        </w:tc>
        <w:tc>
          <w:tcPr>
            <w:tcW w:w="1207" w:type="dxa"/>
            <w:vAlign w:val="center"/>
          </w:tcPr>
          <w:p w14:paraId="6D5AFA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30.87</w:t>
            </w:r>
          </w:p>
        </w:tc>
        <w:tc>
          <w:tcPr>
            <w:tcW w:w="1207" w:type="dxa"/>
            <w:vAlign w:val="center"/>
          </w:tcPr>
          <w:p w14:paraId="5AAADE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79.74</w:t>
            </w:r>
          </w:p>
        </w:tc>
        <w:tc>
          <w:tcPr>
            <w:tcW w:w="1207" w:type="dxa"/>
            <w:vAlign w:val="center"/>
          </w:tcPr>
          <w:p w14:paraId="00401E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80.00</w:t>
            </w:r>
          </w:p>
        </w:tc>
        <w:tc>
          <w:tcPr>
            <w:tcW w:w="1207" w:type="dxa"/>
            <w:vAlign w:val="center"/>
          </w:tcPr>
          <w:p w14:paraId="05F095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2.42</w:t>
            </w:r>
          </w:p>
        </w:tc>
        <w:tc>
          <w:tcPr>
            <w:tcW w:w="1207" w:type="dxa"/>
            <w:vAlign w:val="center"/>
          </w:tcPr>
          <w:p w14:paraId="352ABE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3.04</w:t>
            </w:r>
          </w:p>
        </w:tc>
        <w:tc>
          <w:tcPr>
            <w:tcW w:w="1207" w:type="dxa"/>
            <w:vAlign w:val="center"/>
          </w:tcPr>
          <w:p w14:paraId="26775B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74.00</w:t>
            </w:r>
          </w:p>
        </w:tc>
        <w:tc>
          <w:tcPr>
            <w:tcW w:w="1207" w:type="dxa"/>
            <w:vAlign w:val="center"/>
          </w:tcPr>
          <w:p w14:paraId="2D40AC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92.00</w:t>
            </w:r>
          </w:p>
        </w:tc>
        <w:tc>
          <w:tcPr>
            <w:tcW w:w="1207" w:type="dxa"/>
            <w:vAlign w:val="center"/>
          </w:tcPr>
          <w:p w14:paraId="1317A9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18.00</w:t>
            </w:r>
          </w:p>
        </w:tc>
      </w:tr>
      <w:tr w14:paraId="20453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FB826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25</w:t>
            </w:r>
          </w:p>
        </w:tc>
        <w:tc>
          <w:tcPr>
            <w:tcW w:w="1207" w:type="dxa"/>
            <w:vAlign w:val="center"/>
          </w:tcPr>
          <w:p w14:paraId="7B2746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5FC628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76975C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481</w:t>
            </w:r>
          </w:p>
        </w:tc>
        <w:tc>
          <w:tcPr>
            <w:tcW w:w="1207" w:type="dxa"/>
            <w:vAlign w:val="center"/>
          </w:tcPr>
          <w:p w14:paraId="4457FB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39.97</w:t>
            </w:r>
          </w:p>
        </w:tc>
        <w:tc>
          <w:tcPr>
            <w:tcW w:w="1207" w:type="dxa"/>
            <w:vAlign w:val="center"/>
          </w:tcPr>
          <w:p w14:paraId="1E735D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77.75</w:t>
            </w:r>
          </w:p>
        </w:tc>
        <w:tc>
          <w:tcPr>
            <w:tcW w:w="1207" w:type="dxa"/>
            <w:vAlign w:val="center"/>
          </w:tcPr>
          <w:p w14:paraId="34AA5A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77.00</w:t>
            </w:r>
          </w:p>
        </w:tc>
        <w:tc>
          <w:tcPr>
            <w:tcW w:w="1207" w:type="dxa"/>
            <w:vAlign w:val="center"/>
          </w:tcPr>
          <w:p w14:paraId="5B0C0E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2.14</w:t>
            </w:r>
          </w:p>
        </w:tc>
        <w:tc>
          <w:tcPr>
            <w:tcW w:w="1207" w:type="dxa"/>
            <w:vAlign w:val="center"/>
          </w:tcPr>
          <w:p w14:paraId="1D383E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2.75</w:t>
            </w:r>
          </w:p>
        </w:tc>
        <w:tc>
          <w:tcPr>
            <w:tcW w:w="1207" w:type="dxa"/>
            <w:vAlign w:val="center"/>
          </w:tcPr>
          <w:p w14:paraId="4C7807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73.00</w:t>
            </w:r>
          </w:p>
        </w:tc>
        <w:tc>
          <w:tcPr>
            <w:tcW w:w="1207" w:type="dxa"/>
            <w:vAlign w:val="center"/>
          </w:tcPr>
          <w:p w14:paraId="4DE88B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87.00</w:t>
            </w:r>
          </w:p>
        </w:tc>
        <w:tc>
          <w:tcPr>
            <w:tcW w:w="1207" w:type="dxa"/>
            <w:vAlign w:val="center"/>
          </w:tcPr>
          <w:p w14:paraId="4BD4D0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14.00</w:t>
            </w:r>
          </w:p>
        </w:tc>
      </w:tr>
      <w:tr w14:paraId="7CC4B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386756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26</w:t>
            </w:r>
          </w:p>
        </w:tc>
        <w:tc>
          <w:tcPr>
            <w:tcW w:w="1207" w:type="dxa"/>
            <w:vAlign w:val="center"/>
          </w:tcPr>
          <w:p w14:paraId="4EAEB5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</w:t>
            </w:r>
          </w:p>
        </w:tc>
        <w:tc>
          <w:tcPr>
            <w:tcW w:w="1207" w:type="dxa"/>
            <w:vAlign w:val="center"/>
          </w:tcPr>
          <w:p w14:paraId="70E249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低</w:t>
            </w:r>
          </w:p>
        </w:tc>
        <w:tc>
          <w:tcPr>
            <w:tcW w:w="1207" w:type="dxa"/>
            <w:vAlign w:val="center"/>
          </w:tcPr>
          <w:p w14:paraId="1B541C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157</w:t>
            </w:r>
          </w:p>
        </w:tc>
        <w:tc>
          <w:tcPr>
            <w:tcW w:w="1207" w:type="dxa"/>
            <w:vAlign w:val="center"/>
          </w:tcPr>
          <w:p w14:paraId="00FCF5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12.93</w:t>
            </w:r>
          </w:p>
        </w:tc>
        <w:tc>
          <w:tcPr>
            <w:tcW w:w="1207" w:type="dxa"/>
            <w:vAlign w:val="center"/>
          </w:tcPr>
          <w:p w14:paraId="01399C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92.45</w:t>
            </w:r>
          </w:p>
        </w:tc>
        <w:tc>
          <w:tcPr>
            <w:tcW w:w="1207" w:type="dxa"/>
            <w:vAlign w:val="center"/>
          </w:tcPr>
          <w:p w14:paraId="36760A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92.00</w:t>
            </w:r>
          </w:p>
        </w:tc>
        <w:tc>
          <w:tcPr>
            <w:tcW w:w="1207" w:type="dxa"/>
            <w:vAlign w:val="center"/>
          </w:tcPr>
          <w:p w14:paraId="64037A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2.73</w:t>
            </w:r>
          </w:p>
        </w:tc>
        <w:tc>
          <w:tcPr>
            <w:tcW w:w="1207" w:type="dxa"/>
            <w:vAlign w:val="center"/>
          </w:tcPr>
          <w:p w14:paraId="1B9327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2.95</w:t>
            </w:r>
          </w:p>
        </w:tc>
        <w:tc>
          <w:tcPr>
            <w:tcW w:w="1207" w:type="dxa"/>
            <w:vAlign w:val="center"/>
          </w:tcPr>
          <w:p w14:paraId="7A5494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86.00</w:t>
            </w:r>
          </w:p>
        </w:tc>
        <w:tc>
          <w:tcPr>
            <w:tcW w:w="1207" w:type="dxa"/>
            <w:vAlign w:val="center"/>
          </w:tcPr>
          <w:p w14:paraId="29392B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99.00</w:t>
            </w:r>
          </w:p>
        </w:tc>
        <w:tc>
          <w:tcPr>
            <w:tcW w:w="1207" w:type="dxa"/>
            <w:vAlign w:val="center"/>
          </w:tcPr>
          <w:p w14:paraId="1958AD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13.00</w:t>
            </w:r>
          </w:p>
        </w:tc>
      </w:tr>
      <w:tr w14:paraId="4DF7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1FAB3B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26</w:t>
            </w:r>
          </w:p>
        </w:tc>
        <w:tc>
          <w:tcPr>
            <w:tcW w:w="1207" w:type="dxa"/>
            <w:vAlign w:val="center"/>
          </w:tcPr>
          <w:p w14:paraId="1F8ADB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</w:t>
            </w:r>
          </w:p>
        </w:tc>
        <w:tc>
          <w:tcPr>
            <w:tcW w:w="1207" w:type="dxa"/>
            <w:vAlign w:val="center"/>
          </w:tcPr>
          <w:p w14:paraId="2AD1EF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中</w:t>
            </w:r>
          </w:p>
        </w:tc>
        <w:tc>
          <w:tcPr>
            <w:tcW w:w="1207" w:type="dxa"/>
            <w:vAlign w:val="center"/>
          </w:tcPr>
          <w:p w14:paraId="78C4DF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325</w:t>
            </w:r>
          </w:p>
        </w:tc>
        <w:tc>
          <w:tcPr>
            <w:tcW w:w="1207" w:type="dxa"/>
            <w:vAlign w:val="center"/>
          </w:tcPr>
          <w:p w14:paraId="0C530A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26.92</w:t>
            </w:r>
          </w:p>
        </w:tc>
        <w:tc>
          <w:tcPr>
            <w:tcW w:w="1207" w:type="dxa"/>
            <w:vAlign w:val="center"/>
          </w:tcPr>
          <w:p w14:paraId="5B98AD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93.68</w:t>
            </w:r>
          </w:p>
        </w:tc>
        <w:tc>
          <w:tcPr>
            <w:tcW w:w="1207" w:type="dxa"/>
            <w:vAlign w:val="center"/>
          </w:tcPr>
          <w:p w14:paraId="760EDF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94.00</w:t>
            </w:r>
          </w:p>
        </w:tc>
        <w:tc>
          <w:tcPr>
            <w:tcW w:w="1207" w:type="dxa"/>
            <w:vAlign w:val="center"/>
          </w:tcPr>
          <w:p w14:paraId="03FBAB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3.44</w:t>
            </w:r>
          </w:p>
        </w:tc>
        <w:tc>
          <w:tcPr>
            <w:tcW w:w="1207" w:type="dxa"/>
            <w:vAlign w:val="center"/>
          </w:tcPr>
          <w:p w14:paraId="5E8810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3.67</w:t>
            </w:r>
          </w:p>
        </w:tc>
        <w:tc>
          <w:tcPr>
            <w:tcW w:w="1207" w:type="dxa"/>
            <w:vAlign w:val="center"/>
          </w:tcPr>
          <w:p w14:paraId="641B90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2A0089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114.00</w:t>
            </w:r>
          </w:p>
        </w:tc>
        <w:tc>
          <w:tcPr>
            <w:tcW w:w="1207" w:type="dxa"/>
            <w:vAlign w:val="center"/>
          </w:tcPr>
          <w:p w14:paraId="3768AC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29.00</w:t>
            </w:r>
          </w:p>
        </w:tc>
      </w:tr>
      <w:tr w14:paraId="1A41C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7" w:type="dxa"/>
            <w:vAlign w:val="center"/>
          </w:tcPr>
          <w:p w14:paraId="633B1C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26</w:t>
            </w:r>
          </w:p>
        </w:tc>
        <w:tc>
          <w:tcPr>
            <w:tcW w:w="1207" w:type="dxa"/>
            <w:vAlign w:val="center"/>
          </w:tcPr>
          <w:p w14:paraId="38EB9D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5_6</w:t>
            </w:r>
          </w:p>
        </w:tc>
        <w:tc>
          <w:tcPr>
            <w:tcW w:w="1207" w:type="dxa"/>
            <w:vAlign w:val="center"/>
          </w:tcPr>
          <w:p w14:paraId="067C4B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高</w:t>
            </w:r>
          </w:p>
        </w:tc>
        <w:tc>
          <w:tcPr>
            <w:tcW w:w="1207" w:type="dxa"/>
            <w:vAlign w:val="center"/>
          </w:tcPr>
          <w:p w14:paraId="096301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407</w:t>
            </w:r>
          </w:p>
        </w:tc>
        <w:tc>
          <w:tcPr>
            <w:tcW w:w="1207" w:type="dxa"/>
            <w:vAlign w:val="center"/>
          </w:tcPr>
          <w:p w14:paraId="6CCA0B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33.87</w:t>
            </w:r>
          </w:p>
        </w:tc>
        <w:tc>
          <w:tcPr>
            <w:tcW w:w="1207" w:type="dxa"/>
            <w:vAlign w:val="center"/>
          </w:tcPr>
          <w:p w14:paraId="04EA04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92.07</w:t>
            </w:r>
          </w:p>
        </w:tc>
        <w:tc>
          <w:tcPr>
            <w:tcW w:w="1207" w:type="dxa"/>
            <w:vAlign w:val="center"/>
          </w:tcPr>
          <w:p w14:paraId="4A1F7F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92.00</w:t>
            </w:r>
          </w:p>
        </w:tc>
        <w:tc>
          <w:tcPr>
            <w:tcW w:w="1207" w:type="dxa"/>
            <w:vAlign w:val="center"/>
          </w:tcPr>
          <w:p w14:paraId="0A9381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3.31</w:t>
            </w:r>
          </w:p>
        </w:tc>
        <w:tc>
          <w:tcPr>
            <w:tcW w:w="1207" w:type="dxa"/>
            <w:vAlign w:val="center"/>
          </w:tcPr>
          <w:p w14:paraId="4112AE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3.59</w:t>
            </w:r>
          </w:p>
        </w:tc>
        <w:tc>
          <w:tcPr>
            <w:tcW w:w="1207" w:type="dxa"/>
            <w:vAlign w:val="center"/>
          </w:tcPr>
          <w:p w14:paraId="41B268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85.00</w:t>
            </w:r>
          </w:p>
        </w:tc>
        <w:tc>
          <w:tcPr>
            <w:tcW w:w="1207" w:type="dxa"/>
            <w:vAlign w:val="center"/>
          </w:tcPr>
          <w:p w14:paraId="0EDF1F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103.00</w:t>
            </w:r>
          </w:p>
        </w:tc>
        <w:tc>
          <w:tcPr>
            <w:tcW w:w="1207" w:type="dxa"/>
            <w:vAlign w:val="center"/>
          </w:tcPr>
          <w:p w14:paraId="1A13AD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1"/>
              </w:rPr>
              <w:t>18.00</w:t>
            </w:r>
          </w:p>
        </w:tc>
      </w:tr>
    </w:tbl>
    <w:p w14:paraId="368838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E2773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表 A2 每个被试-任务的动态与 HR-derived IBI 近似特征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 w14:paraId="3F80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4F1A3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3"/>
              </w:rPr>
              <w:t>被试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613D03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3"/>
              </w:rPr>
              <w:t>任务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3366D6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3"/>
              </w:rPr>
              <w:t>任务难度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25B095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3"/>
              </w:rPr>
              <w:t>HR斜率(bpm/min)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008E47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3"/>
              </w:rPr>
              <w:t>SDNN近似(ms)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74EE01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3"/>
              </w:rPr>
              <w:t>RMSSD近似(ms)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1520B4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3"/>
              </w:rPr>
              <w:t>pNN50近似(%)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6E1D02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3"/>
              </w:rPr>
              <w:t>Hampel校正点数</w:t>
            </w:r>
          </w:p>
        </w:tc>
      </w:tr>
      <w:tr w14:paraId="2FD2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509025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  <w:tc>
          <w:tcPr>
            <w:tcW w:w="1810" w:type="dxa"/>
            <w:vAlign w:val="center"/>
          </w:tcPr>
          <w:p w14:paraId="0F0CCC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  <w:tc>
          <w:tcPr>
            <w:tcW w:w="1810" w:type="dxa"/>
            <w:vAlign w:val="center"/>
          </w:tcPr>
          <w:p w14:paraId="76C215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71F97E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-0.115</w:t>
            </w:r>
          </w:p>
        </w:tc>
        <w:tc>
          <w:tcPr>
            <w:tcW w:w="1810" w:type="dxa"/>
            <w:vAlign w:val="center"/>
          </w:tcPr>
          <w:p w14:paraId="414ADE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59.555</w:t>
            </w:r>
          </w:p>
        </w:tc>
        <w:tc>
          <w:tcPr>
            <w:tcW w:w="1810" w:type="dxa"/>
            <w:vAlign w:val="center"/>
          </w:tcPr>
          <w:p w14:paraId="205A46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29.758</w:t>
            </w:r>
          </w:p>
        </w:tc>
        <w:tc>
          <w:tcPr>
            <w:tcW w:w="1810" w:type="dxa"/>
            <w:vAlign w:val="center"/>
          </w:tcPr>
          <w:p w14:paraId="352B53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10.289</w:t>
            </w:r>
          </w:p>
        </w:tc>
        <w:tc>
          <w:tcPr>
            <w:tcW w:w="1810" w:type="dxa"/>
            <w:vAlign w:val="center"/>
          </w:tcPr>
          <w:p w14:paraId="139E96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</w:tr>
      <w:tr w14:paraId="3E78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39F9F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  <w:tc>
          <w:tcPr>
            <w:tcW w:w="1810" w:type="dxa"/>
            <w:vAlign w:val="center"/>
          </w:tcPr>
          <w:p w14:paraId="54343C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728708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6846E0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0.577</w:t>
            </w:r>
          </w:p>
        </w:tc>
        <w:tc>
          <w:tcPr>
            <w:tcW w:w="1810" w:type="dxa"/>
            <w:vAlign w:val="center"/>
          </w:tcPr>
          <w:p w14:paraId="5D3414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54.529</w:t>
            </w:r>
          </w:p>
        </w:tc>
        <w:tc>
          <w:tcPr>
            <w:tcW w:w="1810" w:type="dxa"/>
            <w:vAlign w:val="center"/>
          </w:tcPr>
          <w:p w14:paraId="243E4D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29.454</w:t>
            </w:r>
          </w:p>
        </w:tc>
        <w:tc>
          <w:tcPr>
            <w:tcW w:w="1810" w:type="dxa"/>
            <w:vAlign w:val="center"/>
          </w:tcPr>
          <w:p w14:paraId="0703FA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7.042</w:t>
            </w:r>
          </w:p>
        </w:tc>
        <w:tc>
          <w:tcPr>
            <w:tcW w:w="1810" w:type="dxa"/>
            <w:vAlign w:val="center"/>
          </w:tcPr>
          <w:p w14:paraId="2359F1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</w:tr>
      <w:tr w14:paraId="67EC3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CF035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  <w:tc>
          <w:tcPr>
            <w:tcW w:w="1810" w:type="dxa"/>
            <w:vAlign w:val="center"/>
          </w:tcPr>
          <w:p w14:paraId="1A956B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782744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31ACCB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0.304</w:t>
            </w:r>
          </w:p>
        </w:tc>
        <w:tc>
          <w:tcPr>
            <w:tcW w:w="1810" w:type="dxa"/>
            <w:vAlign w:val="center"/>
          </w:tcPr>
          <w:p w14:paraId="59BBA0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45.042</w:t>
            </w:r>
          </w:p>
        </w:tc>
        <w:tc>
          <w:tcPr>
            <w:tcW w:w="1810" w:type="dxa"/>
            <w:vAlign w:val="center"/>
          </w:tcPr>
          <w:p w14:paraId="13A668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25.404</w:t>
            </w:r>
          </w:p>
        </w:tc>
        <w:tc>
          <w:tcPr>
            <w:tcW w:w="1810" w:type="dxa"/>
            <w:vAlign w:val="center"/>
          </w:tcPr>
          <w:p w14:paraId="602078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4.630</w:t>
            </w:r>
          </w:p>
        </w:tc>
        <w:tc>
          <w:tcPr>
            <w:tcW w:w="1810" w:type="dxa"/>
            <w:vAlign w:val="center"/>
          </w:tcPr>
          <w:p w14:paraId="3C60BB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660C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C682D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  <w:tc>
          <w:tcPr>
            <w:tcW w:w="1810" w:type="dxa"/>
            <w:vAlign w:val="center"/>
          </w:tcPr>
          <w:p w14:paraId="453F55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  <w:tc>
          <w:tcPr>
            <w:tcW w:w="1810" w:type="dxa"/>
            <w:vAlign w:val="center"/>
          </w:tcPr>
          <w:p w14:paraId="09954A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574908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-0.024</w:t>
            </w:r>
          </w:p>
        </w:tc>
        <w:tc>
          <w:tcPr>
            <w:tcW w:w="1810" w:type="dxa"/>
            <w:vAlign w:val="center"/>
          </w:tcPr>
          <w:p w14:paraId="151A77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38.409</w:t>
            </w:r>
          </w:p>
        </w:tc>
        <w:tc>
          <w:tcPr>
            <w:tcW w:w="1810" w:type="dxa"/>
            <w:vAlign w:val="center"/>
          </w:tcPr>
          <w:p w14:paraId="1775D4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17.290</w:t>
            </w:r>
          </w:p>
        </w:tc>
        <w:tc>
          <w:tcPr>
            <w:tcW w:w="1810" w:type="dxa"/>
            <w:vAlign w:val="center"/>
          </w:tcPr>
          <w:p w14:paraId="5B0FE7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1.007</w:t>
            </w:r>
          </w:p>
        </w:tc>
        <w:tc>
          <w:tcPr>
            <w:tcW w:w="1810" w:type="dxa"/>
            <w:vAlign w:val="center"/>
          </w:tcPr>
          <w:p w14:paraId="72F67D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07BCC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2324F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  <w:tc>
          <w:tcPr>
            <w:tcW w:w="1810" w:type="dxa"/>
            <w:vAlign w:val="center"/>
          </w:tcPr>
          <w:p w14:paraId="5572B9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65D64E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158414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1.535</w:t>
            </w:r>
          </w:p>
        </w:tc>
        <w:tc>
          <w:tcPr>
            <w:tcW w:w="1810" w:type="dxa"/>
            <w:vAlign w:val="center"/>
          </w:tcPr>
          <w:p w14:paraId="79230A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43.060</w:t>
            </w:r>
          </w:p>
        </w:tc>
        <w:tc>
          <w:tcPr>
            <w:tcW w:w="1810" w:type="dxa"/>
            <w:vAlign w:val="center"/>
          </w:tcPr>
          <w:p w14:paraId="637DFF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16.832</w:t>
            </w:r>
          </w:p>
        </w:tc>
        <w:tc>
          <w:tcPr>
            <w:tcW w:w="1810" w:type="dxa"/>
            <w:vAlign w:val="center"/>
          </w:tcPr>
          <w:p w14:paraId="1F0A6D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2.410</w:t>
            </w:r>
          </w:p>
        </w:tc>
        <w:tc>
          <w:tcPr>
            <w:tcW w:w="1810" w:type="dxa"/>
            <w:vAlign w:val="center"/>
          </w:tcPr>
          <w:p w14:paraId="34C722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33EB0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17439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  <w:tc>
          <w:tcPr>
            <w:tcW w:w="1810" w:type="dxa"/>
            <w:vAlign w:val="center"/>
          </w:tcPr>
          <w:p w14:paraId="1D9897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5B6CAF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075974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0.162</w:t>
            </w:r>
          </w:p>
        </w:tc>
        <w:tc>
          <w:tcPr>
            <w:tcW w:w="1810" w:type="dxa"/>
            <w:vAlign w:val="center"/>
          </w:tcPr>
          <w:p w14:paraId="7F2A75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25.221</w:t>
            </w:r>
          </w:p>
        </w:tc>
        <w:tc>
          <w:tcPr>
            <w:tcW w:w="1810" w:type="dxa"/>
            <w:vAlign w:val="center"/>
          </w:tcPr>
          <w:p w14:paraId="3D0E6B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16.554</w:t>
            </w:r>
          </w:p>
        </w:tc>
        <w:tc>
          <w:tcPr>
            <w:tcW w:w="1810" w:type="dxa"/>
            <w:vAlign w:val="center"/>
          </w:tcPr>
          <w:p w14:paraId="4E8BC3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0.645</w:t>
            </w:r>
          </w:p>
        </w:tc>
        <w:tc>
          <w:tcPr>
            <w:tcW w:w="1810" w:type="dxa"/>
            <w:vAlign w:val="center"/>
          </w:tcPr>
          <w:p w14:paraId="0E4A00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1FF8C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E8F18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1235B7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  <w:tc>
          <w:tcPr>
            <w:tcW w:w="1810" w:type="dxa"/>
            <w:vAlign w:val="center"/>
          </w:tcPr>
          <w:p w14:paraId="6D2970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5B6AAC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0.001</w:t>
            </w:r>
          </w:p>
        </w:tc>
        <w:tc>
          <w:tcPr>
            <w:tcW w:w="1810" w:type="dxa"/>
            <w:vAlign w:val="center"/>
          </w:tcPr>
          <w:p w14:paraId="3305BC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32.452</w:t>
            </w:r>
          </w:p>
        </w:tc>
        <w:tc>
          <w:tcPr>
            <w:tcW w:w="1810" w:type="dxa"/>
            <w:vAlign w:val="center"/>
          </w:tcPr>
          <w:p w14:paraId="0F0518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17.822</w:t>
            </w:r>
          </w:p>
        </w:tc>
        <w:tc>
          <w:tcPr>
            <w:tcW w:w="1810" w:type="dxa"/>
            <w:vAlign w:val="center"/>
          </w:tcPr>
          <w:p w14:paraId="172DBC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1.672</w:t>
            </w:r>
          </w:p>
        </w:tc>
        <w:tc>
          <w:tcPr>
            <w:tcW w:w="1810" w:type="dxa"/>
            <w:vAlign w:val="center"/>
          </w:tcPr>
          <w:p w14:paraId="0E50FD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76EF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E4AA0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2FCC4C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1B82C9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0B5B85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-0.105</w:t>
            </w:r>
          </w:p>
        </w:tc>
        <w:tc>
          <w:tcPr>
            <w:tcW w:w="1810" w:type="dxa"/>
            <w:vAlign w:val="center"/>
          </w:tcPr>
          <w:p w14:paraId="5E5C94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25.936</w:t>
            </w:r>
          </w:p>
        </w:tc>
        <w:tc>
          <w:tcPr>
            <w:tcW w:w="1810" w:type="dxa"/>
            <w:vAlign w:val="center"/>
          </w:tcPr>
          <w:p w14:paraId="5D3AD6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18.650</w:t>
            </w:r>
          </w:p>
        </w:tc>
        <w:tc>
          <w:tcPr>
            <w:tcW w:w="1810" w:type="dxa"/>
            <w:vAlign w:val="center"/>
          </w:tcPr>
          <w:p w14:paraId="3BD680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2.581</w:t>
            </w:r>
          </w:p>
        </w:tc>
        <w:tc>
          <w:tcPr>
            <w:tcW w:w="1810" w:type="dxa"/>
            <w:vAlign w:val="center"/>
          </w:tcPr>
          <w:p w14:paraId="7DA81B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1239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66FA79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50121F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61FB18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54E256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0.170</w:t>
            </w:r>
          </w:p>
        </w:tc>
        <w:tc>
          <w:tcPr>
            <w:tcW w:w="1810" w:type="dxa"/>
            <w:vAlign w:val="center"/>
          </w:tcPr>
          <w:p w14:paraId="0571E7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34.438</w:t>
            </w:r>
          </w:p>
        </w:tc>
        <w:tc>
          <w:tcPr>
            <w:tcW w:w="1810" w:type="dxa"/>
            <w:vAlign w:val="center"/>
          </w:tcPr>
          <w:p w14:paraId="1F1A7E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20.862</w:t>
            </w:r>
          </w:p>
        </w:tc>
        <w:tc>
          <w:tcPr>
            <w:tcW w:w="1810" w:type="dxa"/>
            <w:vAlign w:val="center"/>
          </w:tcPr>
          <w:p w14:paraId="37D6D6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3.817</w:t>
            </w:r>
          </w:p>
        </w:tc>
        <w:tc>
          <w:tcPr>
            <w:tcW w:w="1810" w:type="dxa"/>
            <w:vAlign w:val="center"/>
          </w:tcPr>
          <w:p w14:paraId="248C53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08F5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41B78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3D9416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  <w:tc>
          <w:tcPr>
            <w:tcW w:w="1810" w:type="dxa"/>
            <w:vAlign w:val="center"/>
          </w:tcPr>
          <w:p w14:paraId="7BAC9D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7E88D6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-0.385</w:t>
            </w:r>
          </w:p>
        </w:tc>
        <w:tc>
          <w:tcPr>
            <w:tcW w:w="1810" w:type="dxa"/>
            <w:vAlign w:val="center"/>
          </w:tcPr>
          <w:p w14:paraId="358769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42.582</w:t>
            </w:r>
          </w:p>
        </w:tc>
        <w:tc>
          <w:tcPr>
            <w:tcW w:w="1810" w:type="dxa"/>
            <w:vAlign w:val="center"/>
          </w:tcPr>
          <w:p w14:paraId="5E89B9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18.602</w:t>
            </w:r>
          </w:p>
        </w:tc>
        <w:tc>
          <w:tcPr>
            <w:tcW w:w="1810" w:type="dxa"/>
            <w:vAlign w:val="center"/>
          </w:tcPr>
          <w:p w14:paraId="35DF67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1.432</w:t>
            </w:r>
          </w:p>
        </w:tc>
        <w:tc>
          <w:tcPr>
            <w:tcW w:w="1810" w:type="dxa"/>
            <w:vAlign w:val="center"/>
          </w:tcPr>
          <w:p w14:paraId="14C260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58B3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506CC5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79F19C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1158B5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690DEB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-0.315</w:t>
            </w:r>
          </w:p>
        </w:tc>
        <w:tc>
          <w:tcPr>
            <w:tcW w:w="1810" w:type="dxa"/>
            <w:vAlign w:val="center"/>
          </w:tcPr>
          <w:p w14:paraId="4EA370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32.961</w:t>
            </w:r>
          </w:p>
        </w:tc>
        <w:tc>
          <w:tcPr>
            <w:tcW w:w="1810" w:type="dxa"/>
            <w:vAlign w:val="center"/>
          </w:tcPr>
          <w:p w14:paraId="52A938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15.557</w:t>
            </w:r>
          </w:p>
        </w:tc>
        <w:tc>
          <w:tcPr>
            <w:tcW w:w="1810" w:type="dxa"/>
            <w:vAlign w:val="center"/>
          </w:tcPr>
          <w:p w14:paraId="1BDD05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1.600</w:t>
            </w:r>
          </w:p>
        </w:tc>
        <w:tc>
          <w:tcPr>
            <w:tcW w:w="1810" w:type="dxa"/>
            <w:vAlign w:val="center"/>
          </w:tcPr>
          <w:p w14:paraId="1B9AE1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</w:tr>
      <w:tr w14:paraId="3CC8B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8F8CC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2CCAEB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0A84D3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7AB4B2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1.141</w:t>
            </w:r>
          </w:p>
        </w:tc>
        <w:tc>
          <w:tcPr>
            <w:tcW w:w="1810" w:type="dxa"/>
            <w:vAlign w:val="center"/>
          </w:tcPr>
          <w:p w14:paraId="014365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32.153</w:t>
            </w:r>
          </w:p>
        </w:tc>
        <w:tc>
          <w:tcPr>
            <w:tcW w:w="1810" w:type="dxa"/>
            <w:vAlign w:val="center"/>
          </w:tcPr>
          <w:p w14:paraId="79AAF2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17.066</w:t>
            </w:r>
          </w:p>
        </w:tc>
        <w:tc>
          <w:tcPr>
            <w:tcW w:w="1810" w:type="dxa"/>
            <w:vAlign w:val="center"/>
          </w:tcPr>
          <w:p w14:paraId="2D157D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2.105</w:t>
            </w:r>
          </w:p>
        </w:tc>
        <w:tc>
          <w:tcPr>
            <w:tcW w:w="1810" w:type="dxa"/>
            <w:vAlign w:val="center"/>
          </w:tcPr>
          <w:p w14:paraId="64CB91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</w:tr>
      <w:tr w14:paraId="63B44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C5A37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7ECDF9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  <w:tc>
          <w:tcPr>
            <w:tcW w:w="1810" w:type="dxa"/>
            <w:vAlign w:val="center"/>
          </w:tcPr>
          <w:p w14:paraId="3EA3C0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2333D0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-0.164</w:t>
            </w:r>
          </w:p>
        </w:tc>
        <w:tc>
          <w:tcPr>
            <w:tcW w:w="1810" w:type="dxa"/>
            <w:vAlign w:val="center"/>
          </w:tcPr>
          <w:p w14:paraId="738912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45.646</w:t>
            </w:r>
          </w:p>
        </w:tc>
        <w:tc>
          <w:tcPr>
            <w:tcW w:w="1810" w:type="dxa"/>
            <w:vAlign w:val="center"/>
          </w:tcPr>
          <w:p w14:paraId="3C815F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18.108</w:t>
            </w:r>
          </w:p>
        </w:tc>
        <w:tc>
          <w:tcPr>
            <w:tcW w:w="1810" w:type="dxa"/>
            <w:vAlign w:val="center"/>
          </w:tcPr>
          <w:p w14:paraId="00A103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2.333</w:t>
            </w:r>
          </w:p>
        </w:tc>
        <w:tc>
          <w:tcPr>
            <w:tcW w:w="1810" w:type="dxa"/>
            <w:vAlign w:val="center"/>
          </w:tcPr>
          <w:p w14:paraId="6F83F8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1547D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C14A0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597238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66E651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5029B9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-0.237</w:t>
            </w:r>
          </w:p>
        </w:tc>
        <w:tc>
          <w:tcPr>
            <w:tcW w:w="1810" w:type="dxa"/>
            <w:vAlign w:val="center"/>
          </w:tcPr>
          <w:p w14:paraId="51930B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46.971</w:t>
            </w:r>
          </w:p>
        </w:tc>
        <w:tc>
          <w:tcPr>
            <w:tcW w:w="1810" w:type="dxa"/>
            <w:vAlign w:val="center"/>
          </w:tcPr>
          <w:p w14:paraId="02E17C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21.852</w:t>
            </w:r>
          </w:p>
        </w:tc>
        <w:tc>
          <w:tcPr>
            <w:tcW w:w="1810" w:type="dxa"/>
            <w:vAlign w:val="center"/>
          </w:tcPr>
          <w:p w14:paraId="562C6E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5.392</w:t>
            </w:r>
          </w:p>
        </w:tc>
        <w:tc>
          <w:tcPr>
            <w:tcW w:w="1810" w:type="dxa"/>
            <w:vAlign w:val="center"/>
          </w:tcPr>
          <w:p w14:paraId="660FA3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70B6B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5D829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6B99F6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62A3DF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3BA9ED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-1.186</w:t>
            </w:r>
          </w:p>
        </w:tc>
        <w:tc>
          <w:tcPr>
            <w:tcW w:w="1810" w:type="dxa"/>
            <w:vAlign w:val="center"/>
          </w:tcPr>
          <w:p w14:paraId="0D8894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36.522</w:t>
            </w:r>
          </w:p>
        </w:tc>
        <w:tc>
          <w:tcPr>
            <w:tcW w:w="1810" w:type="dxa"/>
            <w:vAlign w:val="center"/>
          </w:tcPr>
          <w:p w14:paraId="72661B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23.038</w:t>
            </w:r>
          </w:p>
        </w:tc>
        <w:tc>
          <w:tcPr>
            <w:tcW w:w="1810" w:type="dxa"/>
            <w:vAlign w:val="center"/>
          </w:tcPr>
          <w:p w14:paraId="42FB74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6.897</w:t>
            </w:r>
          </w:p>
        </w:tc>
        <w:tc>
          <w:tcPr>
            <w:tcW w:w="1810" w:type="dxa"/>
            <w:vAlign w:val="center"/>
          </w:tcPr>
          <w:p w14:paraId="163AAA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0A01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639302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6</w:t>
            </w:r>
          </w:p>
        </w:tc>
        <w:tc>
          <w:tcPr>
            <w:tcW w:w="1810" w:type="dxa"/>
            <w:vAlign w:val="center"/>
          </w:tcPr>
          <w:p w14:paraId="60C25E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  <w:tc>
          <w:tcPr>
            <w:tcW w:w="1810" w:type="dxa"/>
            <w:vAlign w:val="center"/>
          </w:tcPr>
          <w:p w14:paraId="0A8F54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3605B3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-0.085</w:t>
            </w:r>
          </w:p>
        </w:tc>
        <w:tc>
          <w:tcPr>
            <w:tcW w:w="1810" w:type="dxa"/>
            <w:vAlign w:val="center"/>
          </w:tcPr>
          <w:p w14:paraId="3DC0F5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21.355</w:t>
            </w:r>
          </w:p>
        </w:tc>
        <w:tc>
          <w:tcPr>
            <w:tcW w:w="1810" w:type="dxa"/>
            <w:vAlign w:val="center"/>
          </w:tcPr>
          <w:p w14:paraId="7B2036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31.874</w:t>
            </w:r>
          </w:p>
        </w:tc>
        <w:tc>
          <w:tcPr>
            <w:tcW w:w="1810" w:type="dxa"/>
            <w:vAlign w:val="center"/>
          </w:tcPr>
          <w:p w14:paraId="7161A6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14.286</w:t>
            </w:r>
          </w:p>
        </w:tc>
        <w:tc>
          <w:tcPr>
            <w:tcW w:w="1810" w:type="dxa"/>
            <w:vAlign w:val="center"/>
          </w:tcPr>
          <w:p w14:paraId="46B066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31CA5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85448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6</w:t>
            </w:r>
          </w:p>
        </w:tc>
        <w:tc>
          <w:tcPr>
            <w:tcW w:w="1810" w:type="dxa"/>
            <w:vAlign w:val="center"/>
          </w:tcPr>
          <w:p w14:paraId="367BDF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374719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5E56F0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-0.342</w:t>
            </w:r>
          </w:p>
        </w:tc>
        <w:tc>
          <w:tcPr>
            <w:tcW w:w="1810" w:type="dxa"/>
            <w:vAlign w:val="center"/>
          </w:tcPr>
          <w:p w14:paraId="3DEA80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24.785</w:t>
            </w:r>
          </w:p>
        </w:tc>
        <w:tc>
          <w:tcPr>
            <w:tcW w:w="1810" w:type="dxa"/>
            <w:vAlign w:val="center"/>
          </w:tcPr>
          <w:p w14:paraId="61BE41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19.909</w:t>
            </w:r>
          </w:p>
        </w:tc>
        <w:tc>
          <w:tcPr>
            <w:tcW w:w="1810" w:type="dxa"/>
            <w:vAlign w:val="center"/>
          </w:tcPr>
          <w:p w14:paraId="0B58F2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4.202</w:t>
            </w:r>
          </w:p>
        </w:tc>
        <w:tc>
          <w:tcPr>
            <w:tcW w:w="1810" w:type="dxa"/>
            <w:vAlign w:val="center"/>
          </w:tcPr>
          <w:p w14:paraId="619E1C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</w:tr>
      <w:tr w14:paraId="1DEB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344706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6</w:t>
            </w:r>
          </w:p>
        </w:tc>
        <w:tc>
          <w:tcPr>
            <w:tcW w:w="1810" w:type="dxa"/>
            <w:vAlign w:val="center"/>
          </w:tcPr>
          <w:p w14:paraId="7FA850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2B5429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44A665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-0.213</w:t>
            </w:r>
          </w:p>
        </w:tc>
        <w:tc>
          <w:tcPr>
            <w:tcW w:w="1810" w:type="dxa"/>
            <w:vAlign w:val="center"/>
          </w:tcPr>
          <w:p w14:paraId="7C2A76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20.072</w:t>
            </w:r>
          </w:p>
        </w:tc>
        <w:tc>
          <w:tcPr>
            <w:tcW w:w="1810" w:type="dxa"/>
            <w:vAlign w:val="center"/>
          </w:tcPr>
          <w:p w14:paraId="202DFB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16.808</w:t>
            </w:r>
          </w:p>
        </w:tc>
        <w:tc>
          <w:tcPr>
            <w:tcW w:w="1810" w:type="dxa"/>
            <w:vAlign w:val="center"/>
          </w:tcPr>
          <w:p w14:paraId="796440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0.935</w:t>
            </w:r>
          </w:p>
        </w:tc>
        <w:tc>
          <w:tcPr>
            <w:tcW w:w="1810" w:type="dxa"/>
            <w:vAlign w:val="center"/>
          </w:tcPr>
          <w:p w14:paraId="79C797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5E86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62B343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7</w:t>
            </w:r>
          </w:p>
        </w:tc>
        <w:tc>
          <w:tcPr>
            <w:tcW w:w="1810" w:type="dxa"/>
            <w:vAlign w:val="center"/>
          </w:tcPr>
          <w:p w14:paraId="52DA3B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  <w:tc>
          <w:tcPr>
            <w:tcW w:w="1810" w:type="dxa"/>
            <w:vAlign w:val="center"/>
          </w:tcPr>
          <w:p w14:paraId="228CA1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0DAA66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0.367</w:t>
            </w:r>
          </w:p>
        </w:tc>
        <w:tc>
          <w:tcPr>
            <w:tcW w:w="1810" w:type="dxa"/>
            <w:vAlign w:val="center"/>
          </w:tcPr>
          <w:p w14:paraId="310D50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47.236</w:t>
            </w:r>
          </w:p>
        </w:tc>
        <w:tc>
          <w:tcPr>
            <w:tcW w:w="1810" w:type="dxa"/>
            <w:vAlign w:val="center"/>
          </w:tcPr>
          <w:p w14:paraId="11CD1B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28.124</w:t>
            </w:r>
          </w:p>
        </w:tc>
        <w:tc>
          <w:tcPr>
            <w:tcW w:w="1810" w:type="dxa"/>
            <w:vAlign w:val="center"/>
          </w:tcPr>
          <w:p w14:paraId="0A1AAE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8.333</w:t>
            </w:r>
          </w:p>
        </w:tc>
        <w:tc>
          <w:tcPr>
            <w:tcW w:w="1810" w:type="dxa"/>
            <w:vAlign w:val="center"/>
          </w:tcPr>
          <w:p w14:paraId="64E481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55DB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08B8A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7</w:t>
            </w:r>
          </w:p>
        </w:tc>
        <w:tc>
          <w:tcPr>
            <w:tcW w:w="1810" w:type="dxa"/>
            <w:vAlign w:val="center"/>
          </w:tcPr>
          <w:p w14:paraId="315524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2E8E08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4EAEFF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0.567</w:t>
            </w:r>
          </w:p>
        </w:tc>
        <w:tc>
          <w:tcPr>
            <w:tcW w:w="1810" w:type="dxa"/>
            <w:vAlign w:val="center"/>
          </w:tcPr>
          <w:p w14:paraId="07DB72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40.675</w:t>
            </w:r>
          </w:p>
        </w:tc>
        <w:tc>
          <w:tcPr>
            <w:tcW w:w="1810" w:type="dxa"/>
            <w:vAlign w:val="center"/>
          </w:tcPr>
          <w:p w14:paraId="2490EF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30.333</w:t>
            </w:r>
          </w:p>
        </w:tc>
        <w:tc>
          <w:tcPr>
            <w:tcW w:w="1810" w:type="dxa"/>
            <w:vAlign w:val="center"/>
          </w:tcPr>
          <w:p w14:paraId="3A29E8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10.526</w:t>
            </w:r>
          </w:p>
        </w:tc>
        <w:tc>
          <w:tcPr>
            <w:tcW w:w="1810" w:type="dxa"/>
            <w:vAlign w:val="center"/>
          </w:tcPr>
          <w:p w14:paraId="68A6DD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254B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8B9EA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7</w:t>
            </w:r>
          </w:p>
        </w:tc>
        <w:tc>
          <w:tcPr>
            <w:tcW w:w="1810" w:type="dxa"/>
            <w:vAlign w:val="center"/>
          </w:tcPr>
          <w:p w14:paraId="214B60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688117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5B394A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-0.284</w:t>
            </w:r>
          </w:p>
        </w:tc>
        <w:tc>
          <w:tcPr>
            <w:tcW w:w="1810" w:type="dxa"/>
            <w:vAlign w:val="center"/>
          </w:tcPr>
          <w:p w14:paraId="2CE851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45.472</w:t>
            </w:r>
          </w:p>
        </w:tc>
        <w:tc>
          <w:tcPr>
            <w:tcW w:w="1810" w:type="dxa"/>
            <w:vAlign w:val="center"/>
          </w:tcPr>
          <w:p w14:paraId="62E18A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30.586</w:t>
            </w:r>
          </w:p>
        </w:tc>
        <w:tc>
          <w:tcPr>
            <w:tcW w:w="1810" w:type="dxa"/>
            <w:vAlign w:val="center"/>
          </w:tcPr>
          <w:p w14:paraId="5AB0EF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8.397</w:t>
            </w:r>
          </w:p>
        </w:tc>
        <w:tc>
          <w:tcPr>
            <w:tcW w:w="1810" w:type="dxa"/>
            <w:vAlign w:val="center"/>
          </w:tcPr>
          <w:p w14:paraId="7E2455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6DB7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56B21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8</w:t>
            </w:r>
          </w:p>
        </w:tc>
        <w:tc>
          <w:tcPr>
            <w:tcW w:w="1810" w:type="dxa"/>
            <w:vAlign w:val="center"/>
          </w:tcPr>
          <w:p w14:paraId="65E195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  <w:tc>
          <w:tcPr>
            <w:tcW w:w="1810" w:type="dxa"/>
            <w:vAlign w:val="center"/>
          </w:tcPr>
          <w:p w14:paraId="473E92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17DFBC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0.254</w:t>
            </w:r>
          </w:p>
        </w:tc>
        <w:tc>
          <w:tcPr>
            <w:tcW w:w="1810" w:type="dxa"/>
            <w:vAlign w:val="center"/>
          </w:tcPr>
          <w:p w14:paraId="558CD5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54.154</w:t>
            </w:r>
          </w:p>
        </w:tc>
        <w:tc>
          <w:tcPr>
            <w:tcW w:w="1810" w:type="dxa"/>
            <w:vAlign w:val="center"/>
          </w:tcPr>
          <w:p w14:paraId="21D2E1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27.010</w:t>
            </w:r>
          </w:p>
        </w:tc>
        <w:tc>
          <w:tcPr>
            <w:tcW w:w="1810" w:type="dxa"/>
            <w:vAlign w:val="center"/>
          </w:tcPr>
          <w:p w14:paraId="23709F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6.909</w:t>
            </w:r>
          </w:p>
        </w:tc>
        <w:tc>
          <w:tcPr>
            <w:tcW w:w="1810" w:type="dxa"/>
            <w:vAlign w:val="center"/>
          </w:tcPr>
          <w:p w14:paraId="7C988F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</w:tr>
      <w:tr w14:paraId="77D6D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DCD81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8</w:t>
            </w:r>
          </w:p>
        </w:tc>
        <w:tc>
          <w:tcPr>
            <w:tcW w:w="1810" w:type="dxa"/>
            <w:vAlign w:val="center"/>
          </w:tcPr>
          <w:p w14:paraId="6B4E8C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7DCBDB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68AA21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0.192</w:t>
            </w:r>
          </w:p>
        </w:tc>
        <w:tc>
          <w:tcPr>
            <w:tcW w:w="1810" w:type="dxa"/>
            <w:vAlign w:val="center"/>
          </w:tcPr>
          <w:p w14:paraId="762A95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39.029</w:t>
            </w:r>
          </w:p>
        </w:tc>
        <w:tc>
          <w:tcPr>
            <w:tcW w:w="1810" w:type="dxa"/>
            <w:vAlign w:val="center"/>
          </w:tcPr>
          <w:p w14:paraId="19BC39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28.807</w:t>
            </w:r>
          </w:p>
        </w:tc>
        <w:tc>
          <w:tcPr>
            <w:tcW w:w="1810" w:type="dxa"/>
            <w:vAlign w:val="center"/>
          </w:tcPr>
          <w:p w14:paraId="4EB69A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8.374</w:t>
            </w:r>
          </w:p>
        </w:tc>
        <w:tc>
          <w:tcPr>
            <w:tcW w:w="1810" w:type="dxa"/>
            <w:vAlign w:val="center"/>
          </w:tcPr>
          <w:p w14:paraId="154B07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7</w:t>
            </w:r>
          </w:p>
        </w:tc>
      </w:tr>
      <w:tr w14:paraId="5BFA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3F3103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8</w:t>
            </w:r>
          </w:p>
        </w:tc>
        <w:tc>
          <w:tcPr>
            <w:tcW w:w="1810" w:type="dxa"/>
            <w:vAlign w:val="center"/>
          </w:tcPr>
          <w:p w14:paraId="1FB0D1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0AB906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07EE37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2.232</w:t>
            </w:r>
          </w:p>
        </w:tc>
        <w:tc>
          <w:tcPr>
            <w:tcW w:w="1810" w:type="dxa"/>
            <w:vAlign w:val="center"/>
          </w:tcPr>
          <w:p w14:paraId="4B5235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55.901</w:t>
            </w:r>
          </w:p>
        </w:tc>
        <w:tc>
          <w:tcPr>
            <w:tcW w:w="1810" w:type="dxa"/>
            <w:vAlign w:val="center"/>
          </w:tcPr>
          <w:p w14:paraId="5BA020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27.551</w:t>
            </w:r>
          </w:p>
        </w:tc>
        <w:tc>
          <w:tcPr>
            <w:tcW w:w="1810" w:type="dxa"/>
            <w:vAlign w:val="center"/>
          </w:tcPr>
          <w:p w14:paraId="70F58C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8.511</w:t>
            </w:r>
          </w:p>
        </w:tc>
        <w:tc>
          <w:tcPr>
            <w:tcW w:w="1810" w:type="dxa"/>
            <w:vAlign w:val="center"/>
          </w:tcPr>
          <w:p w14:paraId="5920DE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</w:tr>
      <w:tr w14:paraId="48BE3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C75DA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9</w:t>
            </w:r>
          </w:p>
        </w:tc>
        <w:tc>
          <w:tcPr>
            <w:tcW w:w="1810" w:type="dxa"/>
            <w:vAlign w:val="center"/>
          </w:tcPr>
          <w:p w14:paraId="02D43A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  <w:tc>
          <w:tcPr>
            <w:tcW w:w="1810" w:type="dxa"/>
            <w:vAlign w:val="center"/>
          </w:tcPr>
          <w:p w14:paraId="36DEB7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68B5BF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0.254</w:t>
            </w:r>
          </w:p>
        </w:tc>
        <w:tc>
          <w:tcPr>
            <w:tcW w:w="1810" w:type="dxa"/>
            <w:vAlign w:val="center"/>
          </w:tcPr>
          <w:p w14:paraId="33F4CB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26.989</w:t>
            </w:r>
          </w:p>
        </w:tc>
        <w:tc>
          <w:tcPr>
            <w:tcW w:w="1810" w:type="dxa"/>
            <w:vAlign w:val="center"/>
          </w:tcPr>
          <w:p w14:paraId="2FEA32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14.769</w:t>
            </w:r>
          </w:p>
        </w:tc>
        <w:tc>
          <w:tcPr>
            <w:tcW w:w="1810" w:type="dxa"/>
            <w:vAlign w:val="center"/>
          </w:tcPr>
          <w:p w14:paraId="19BBEC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0.885</w:t>
            </w:r>
          </w:p>
        </w:tc>
        <w:tc>
          <w:tcPr>
            <w:tcW w:w="1810" w:type="dxa"/>
            <w:vAlign w:val="center"/>
          </w:tcPr>
          <w:p w14:paraId="207FEF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1641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E3A55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9</w:t>
            </w:r>
          </w:p>
        </w:tc>
        <w:tc>
          <w:tcPr>
            <w:tcW w:w="1810" w:type="dxa"/>
            <w:vAlign w:val="center"/>
          </w:tcPr>
          <w:p w14:paraId="0DD04B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07DA20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0C0F90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-0.120</w:t>
            </w:r>
          </w:p>
        </w:tc>
        <w:tc>
          <w:tcPr>
            <w:tcW w:w="1810" w:type="dxa"/>
            <w:vAlign w:val="center"/>
          </w:tcPr>
          <w:p w14:paraId="57DD57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30.768</w:t>
            </w:r>
          </w:p>
        </w:tc>
        <w:tc>
          <w:tcPr>
            <w:tcW w:w="1810" w:type="dxa"/>
            <w:vAlign w:val="center"/>
          </w:tcPr>
          <w:p w14:paraId="73FE6F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14.858</w:t>
            </w:r>
          </w:p>
        </w:tc>
        <w:tc>
          <w:tcPr>
            <w:tcW w:w="1810" w:type="dxa"/>
            <w:vAlign w:val="center"/>
          </w:tcPr>
          <w:p w14:paraId="1F4249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1.571</w:t>
            </w:r>
          </w:p>
        </w:tc>
        <w:tc>
          <w:tcPr>
            <w:tcW w:w="1810" w:type="dxa"/>
            <w:vAlign w:val="center"/>
          </w:tcPr>
          <w:p w14:paraId="2363E1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0C94F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503602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9</w:t>
            </w:r>
          </w:p>
        </w:tc>
        <w:tc>
          <w:tcPr>
            <w:tcW w:w="1810" w:type="dxa"/>
            <w:vAlign w:val="center"/>
          </w:tcPr>
          <w:p w14:paraId="63A81A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0D601B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456071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0.279</w:t>
            </w:r>
          </w:p>
        </w:tc>
        <w:tc>
          <w:tcPr>
            <w:tcW w:w="1810" w:type="dxa"/>
            <w:vAlign w:val="center"/>
          </w:tcPr>
          <w:p w14:paraId="42D9CB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19.912</w:t>
            </w:r>
          </w:p>
        </w:tc>
        <w:tc>
          <w:tcPr>
            <w:tcW w:w="1810" w:type="dxa"/>
            <w:vAlign w:val="center"/>
          </w:tcPr>
          <w:p w14:paraId="747C12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14.503</w:t>
            </w:r>
          </w:p>
        </w:tc>
        <w:tc>
          <w:tcPr>
            <w:tcW w:w="1810" w:type="dxa"/>
            <w:vAlign w:val="center"/>
          </w:tcPr>
          <w:p w14:paraId="019D71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0.000</w:t>
            </w:r>
          </w:p>
        </w:tc>
        <w:tc>
          <w:tcPr>
            <w:tcW w:w="1810" w:type="dxa"/>
            <w:vAlign w:val="center"/>
          </w:tcPr>
          <w:p w14:paraId="523BA3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45F1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3D22D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10</w:t>
            </w:r>
          </w:p>
        </w:tc>
        <w:tc>
          <w:tcPr>
            <w:tcW w:w="1810" w:type="dxa"/>
            <w:vAlign w:val="center"/>
          </w:tcPr>
          <w:p w14:paraId="743993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  <w:tc>
          <w:tcPr>
            <w:tcW w:w="1810" w:type="dxa"/>
            <w:vAlign w:val="center"/>
          </w:tcPr>
          <w:p w14:paraId="6495F3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2F82FC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-0.068</w:t>
            </w:r>
          </w:p>
        </w:tc>
        <w:tc>
          <w:tcPr>
            <w:tcW w:w="1810" w:type="dxa"/>
            <w:vAlign w:val="center"/>
          </w:tcPr>
          <w:p w14:paraId="78186D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26.357</w:t>
            </w:r>
          </w:p>
        </w:tc>
        <w:tc>
          <w:tcPr>
            <w:tcW w:w="1810" w:type="dxa"/>
            <w:vAlign w:val="center"/>
          </w:tcPr>
          <w:p w14:paraId="536F26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19.595</w:t>
            </w:r>
          </w:p>
        </w:tc>
        <w:tc>
          <w:tcPr>
            <w:tcW w:w="1810" w:type="dxa"/>
            <w:vAlign w:val="center"/>
          </w:tcPr>
          <w:p w14:paraId="4CA6D1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1.882</w:t>
            </w:r>
          </w:p>
        </w:tc>
        <w:tc>
          <w:tcPr>
            <w:tcW w:w="1810" w:type="dxa"/>
            <w:vAlign w:val="center"/>
          </w:tcPr>
          <w:p w14:paraId="51D327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5BF75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BB96C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10</w:t>
            </w:r>
          </w:p>
        </w:tc>
        <w:tc>
          <w:tcPr>
            <w:tcW w:w="1810" w:type="dxa"/>
            <w:vAlign w:val="center"/>
          </w:tcPr>
          <w:p w14:paraId="415922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139223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6DFB87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-0.079</w:t>
            </w:r>
          </w:p>
        </w:tc>
        <w:tc>
          <w:tcPr>
            <w:tcW w:w="1810" w:type="dxa"/>
            <w:vAlign w:val="center"/>
          </w:tcPr>
          <w:p w14:paraId="59AFE1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21.093</w:t>
            </w:r>
          </w:p>
        </w:tc>
        <w:tc>
          <w:tcPr>
            <w:tcW w:w="1810" w:type="dxa"/>
            <w:vAlign w:val="center"/>
          </w:tcPr>
          <w:p w14:paraId="5303C3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19.460</w:t>
            </w:r>
          </w:p>
        </w:tc>
        <w:tc>
          <w:tcPr>
            <w:tcW w:w="1810" w:type="dxa"/>
            <w:vAlign w:val="center"/>
          </w:tcPr>
          <w:p w14:paraId="53A01D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3.361</w:t>
            </w:r>
          </w:p>
        </w:tc>
        <w:tc>
          <w:tcPr>
            <w:tcW w:w="1810" w:type="dxa"/>
            <w:vAlign w:val="center"/>
          </w:tcPr>
          <w:p w14:paraId="3AC657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51F22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54A6EC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10</w:t>
            </w:r>
          </w:p>
        </w:tc>
        <w:tc>
          <w:tcPr>
            <w:tcW w:w="1810" w:type="dxa"/>
            <w:vAlign w:val="center"/>
          </w:tcPr>
          <w:p w14:paraId="4FE47C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7D4BFD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7C6DCC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-0.122</w:t>
            </w:r>
          </w:p>
        </w:tc>
        <w:tc>
          <w:tcPr>
            <w:tcW w:w="1810" w:type="dxa"/>
            <w:vAlign w:val="center"/>
          </w:tcPr>
          <w:p w14:paraId="01EFBE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25.392</w:t>
            </w:r>
          </w:p>
        </w:tc>
        <w:tc>
          <w:tcPr>
            <w:tcW w:w="1810" w:type="dxa"/>
            <w:vAlign w:val="center"/>
          </w:tcPr>
          <w:p w14:paraId="233800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18.973</w:t>
            </w:r>
          </w:p>
        </w:tc>
        <w:tc>
          <w:tcPr>
            <w:tcW w:w="1810" w:type="dxa"/>
            <w:vAlign w:val="center"/>
          </w:tcPr>
          <w:p w14:paraId="1A8561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2.290</w:t>
            </w:r>
          </w:p>
        </w:tc>
        <w:tc>
          <w:tcPr>
            <w:tcW w:w="1810" w:type="dxa"/>
            <w:vAlign w:val="center"/>
          </w:tcPr>
          <w:p w14:paraId="358F52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60338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358A5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11</w:t>
            </w:r>
          </w:p>
        </w:tc>
        <w:tc>
          <w:tcPr>
            <w:tcW w:w="1810" w:type="dxa"/>
            <w:vAlign w:val="center"/>
          </w:tcPr>
          <w:p w14:paraId="2D7E87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  <w:tc>
          <w:tcPr>
            <w:tcW w:w="1810" w:type="dxa"/>
            <w:vAlign w:val="center"/>
          </w:tcPr>
          <w:p w14:paraId="00E3DF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6183E4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-0.123</w:t>
            </w:r>
          </w:p>
        </w:tc>
        <w:tc>
          <w:tcPr>
            <w:tcW w:w="1810" w:type="dxa"/>
            <w:vAlign w:val="center"/>
          </w:tcPr>
          <w:p w14:paraId="5A7602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34.902</w:t>
            </w:r>
          </w:p>
        </w:tc>
        <w:tc>
          <w:tcPr>
            <w:tcW w:w="1810" w:type="dxa"/>
            <w:vAlign w:val="center"/>
          </w:tcPr>
          <w:p w14:paraId="57537D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19.546</w:t>
            </w:r>
          </w:p>
        </w:tc>
        <w:tc>
          <w:tcPr>
            <w:tcW w:w="1810" w:type="dxa"/>
            <w:vAlign w:val="center"/>
          </w:tcPr>
          <w:p w14:paraId="6A8DE1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3.200</w:t>
            </w:r>
          </w:p>
        </w:tc>
        <w:tc>
          <w:tcPr>
            <w:tcW w:w="1810" w:type="dxa"/>
            <w:vAlign w:val="center"/>
          </w:tcPr>
          <w:p w14:paraId="38843C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7EDA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708E0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11</w:t>
            </w:r>
          </w:p>
        </w:tc>
        <w:tc>
          <w:tcPr>
            <w:tcW w:w="1810" w:type="dxa"/>
            <w:vAlign w:val="center"/>
          </w:tcPr>
          <w:p w14:paraId="346E11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1F1859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54092D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0.195</w:t>
            </w:r>
          </w:p>
        </w:tc>
        <w:tc>
          <w:tcPr>
            <w:tcW w:w="1810" w:type="dxa"/>
            <w:vAlign w:val="center"/>
          </w:tcPr>
          <w:p w14:paraId="2CF700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29.333</w:t>
            </w:r>
          </w:p>
        </w:tc>
        <w:tc>
          <w:tcPr>
            <w:tcW w:w="1810" w:type="dxa"/>
            <w:vAlign w:val="center"/>
          </w:tcPr>
          <w:p w14:paraId="6F94AC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15.445</w:t>
            </w:r>
          </w:p>
        </w:tc>
        <w:tc>
          <w:tcPr>
            <w:tcW w:w="1810" w:type="dxa"/>
            <w:vAlign w:val="center"/>
          </w:tcPr>
          <w:p w14:paraId="310F27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0.000</w:t>
            </w:r>
          </w:p>
        </w:tc>
        <w:tc>
          <w:tcPr>
            <w:tcW w:w="1810" w:type="dxa"/>
            <w:vAlign w:val="center"/>
          </w:tcPr>
          <w:p w14:paraId="62564D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70C0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53E1E9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11</w:t>
            </w:r>
          </w:p>
        </w:tc>
        <w:tc>
          <w:tcPr>
            <w:tcW w:w="1810" w:type="dxa"/>
            <w:vAlign w:val="center"/>
          </w:tcPr>
          <w:p w14:paraId="29DC71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40BC2B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0E0420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0.127</w:t>
            </w:r>
          </w:p>
        </w:tc>
        <w:tc>
          <w:tcPr>
            <w:tcW w:w="1810" w:type="dxa"/>
            <w:vAlign w:val="center"/>
          </w:tcPr>
          <w:p w14:paraId="140690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27.582</w:t>
            </w:r>
          </w:p>
        </w:tc>
        <w:tc>
          <w:tcPr>
            <w:tcW w:w="1810" w:type="dxa"/>
            <w:vAlign w:val="center"/>
          </w:tcPr>
          <w:p w14:paraId="3E2254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15.671</w:t>
            </w:r>
          </w:p>
        </w:tc>
        <w:tc>
          <w:tcPr>
            <w:tcW w:w="1810" w:type="dxa"/>
            <w:vAlign w:val="center"/>
          </w:tcPr>
          <w:p w14:paraId="0EA3F2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1.282</w:t>
            </w:r>
          </w:p>
        </w:tc>
        <w:tc>
          <w:tcPr>
            <w:tcW w:w="1810" w:type="dxa"/>
            <w:vAlign w:val="center"/>
          </w:tcPr>
          <w:p w14:paraId="46506B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30BA2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85532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12</w:t>
            </w:r>
          </w:p>
        </w:tc>
        <w:tc>
          <w:tcPr>
            <w:tcW w:w="1810" w:type="dxa"/>
            <w:vAlign w:val="center"/>
          </w:tcPr>
          <w:p w14:paraId="28390C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  <w:tc>
          <w:tcPr>
            <w:tcW w:w="1810" w:type="dxa"/>
            <w:vAlign w:val="center"/>
          </w:tcPr>
          <w:p w14:paraId="412124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4F490A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0.063</w:t>
            </w:r>
          </w:p>
        </w:tc>
        <w:tc>
          <w:tcPr>
            <w:tcW w:w="1810" w:type="dxa"/>
            <w:vAlign w:val="center"/>
          </w:tcPr>
          <w:p w14:paraId="04FD96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45.630</w:t>
            </w:r>
          </w:p>
        </w:tc>
        <w:tc>
          <w:tcPr>
            <w:tcW w:w="1810" w:type="dxa"/>
            <w:vAlign w:val="center"/>
          </w:tcPr>
          <w:p w14:paraId="4E052E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24.510</w:t>
            </w:r>
          </w:p>
        </w:tc>
        <w:tc>
          <w:tcPr>
            <w:tcW w:w="1810" w:type="dxa"/>
            <w:vAlign w:val="center"/>
          </w:tcPr>
          <w:p w14:paraId="497CEF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7.193</w:t>
            </w:r>
          </w:p>
        </w:tc>
        <w:tc>
          <w:tcPr>
            <w:tcW w:w="1810" w:type="dxa"/>
            <w:vAlign w:val="center"/>
          </w:tcPr>
          <w:p w14:paraId="7D5091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7550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53DF2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12</w:t>
            </w:r>
          </w:p>
        </w:tc>
        <w:tc>
          <w:tcPr>
            <w:tcW w:w="1810" w:type="dxa"/>
            <w:vAlign w:val="center"/>
          </w:tcPr>
          <w:p w14:paraId="622080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55C959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634EBE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0.093</w:t>
            </w:r>
          </w:p>
        </w:tc>
        <w:tc>
          <w:tcPr>
            <w:tcW w:w="1810" w:type="dxa"/>
            <w:vAlign w:val="center"/>
          </w:tcPr>
          <w:p w14:paraId="2F785E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42.102</w:t>
            </w:r>
          </w:p>
        </w:tc>
        <w:tc>
          <w:tcPr>
            <w:tcW w:w="1810" w:type="dxa"/>
            <w:vAlign w:val="center"/>
          </w:tcPr>
          <w:p w14:paraId="72D2CD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23.629</w:t>
            </w:r>
          </w:p>
        </w:tc>
        <w:tc>
          <w:tcPr>
            <w:tcW w:w="1810" w:type="dxa"/>
            <w:vAlign w:val="center"/>
          </w:tcPr>
          <w:p w14:paraId="3EF74C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4.225</w:t>
            </w:r>
          </w:p>
        </w:tc>
        <w:tc>
          <w:tcPr>
            <w:tcW w:w="1810" w:type="dxa"/>
            <w:vAlign w:val="center"/>
          </w:tcPr>
          <w:p w14:paraId="2408B0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365F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548CD6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12</w:t>
            </w:r>
          </w:p>
        </w:tc>
        <w:tc>
          <w:tcPr>
            <w:tcW w:w="1810" w:type="dxa"/>
            <w:vAlign w:val="center"/>
          </w:tcPr>
          <w:p w14:paraId="76446D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68FE57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70CF30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-0.262</w:t>
            </w:r>
          </w:p>
        </w:tc>
        <w:tc>
          <w:tcPr>
            <w:tcW w:w="1810" w:type="dxa"/>
            <w:vAlign w:val="center"/>
          </w:tcPr>
          <w:p w14:paraId="0C272E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40.602</w:t>
            </w:r>
          </w:p>
        </w:tc>
        <w:tc>
          <w:tcPr>
            <w:tcW w:w="1810" w:type="dxa"/>
            <w:vAlign w:val="center"/>
          </w:tcPr>
          <w:p w14:paraId="6480B7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20.727</w:t>
            </w:r>
          </w:p>
        </w:tc>
        <w:tc>
          <w:tcPr>
            <w:tcW w:w="1810" w:type="dxa"/>
            <w:vAlign w:val="center"/>
          </w:tcPr>
          <w:p w14:paraId="59106F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3.896</w:t>
            </w:r>
          </w:p>
        </w:tc>
        <w:tc>
          <w:tcPr>
            <w:tcW w:w="1810" w:type="dxa"/>
            <w:vAlign w:val="center"/>
          </w:tcPr>
          <w:p w14:paraId="3F9A63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5FA8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34DE13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</w:t>
            </w:r>
          </w:p>
        </w:tc>
        <w:tc>
          <w:tcPr>
            <w:tcW w:w="1810" w:type="dxa"/>
            <w:vAlign w:val="center"/>
          </w:tcPr>
          <w:p w14:paraId="285B08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7E46A7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01DBBE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-0.514</w:t>
            </w:r>
          </w:p>
        </w:tc>
        <w:tc>
          <w:tcPr>
            <w:tcW w:w="1810" w:type="dxa"/>
            <w:vAlign w:val="center"/>
          </w:tcPr>
          <w:p w14:paraId="2C2C44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41.775</w:t>
            </w:r>
          </w:p>
        </w:tc>
        <w:tc>
          <w:tcPr>
            <w:tcW w:w="1810" w:type="dxa"/>
            <w:vAlign w:val="center"/>
          </w:tcPr>
          <w:p w14:paraId="3B789F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28.671</w:t>
            </w:r>
          </w:p>
        </w:tc>
        <w:tc>
          <w:tcPr>
            <w:tcW w:w="1810" w:type="dxa"/>
            <w:vAlign w:val="center"/>
          </w:tcPr>
          <w:p w14:paraId="011CA0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11.236</w:t>
            </w:r>
          </w:p>
        </w:tc>
        <w:tc>
          <w:tcPr>
            <w:tcW w:w="1810" w:type="dxa"/>
            <w:vAlign w:val="center"/>
          </w:tcPr>
          <w:p w14:paraId="1BED99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7E87E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054FF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</w:t>
            </w:r>
          </w:p>
        </w:tc>
        <w:tc>
          <w:tcPr>
            <w:tcW w:w="1810" w:type="dxa"/>
            <w:vAlign w:val="center"/>
          </w:tcPr>
          <w:p w14:paraId="1492CB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50DBD7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23268F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0.610</w:t>
            </w:r>
          </w:p>
        </w:tc>
        <w:tc>
          <w:tcPr>
            <w:tcW w:w="1810" w:type="dxa"/>
            <w:vAlign w:val="center"/>
          </w:tcPr>
          <w:p w14:paraId="0C4724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23.277</w:t>
            </w:r>
          </w:p>
        </w:tc>
        <w:tc>
          <w:tcPr>
            <w:tcW w:w="1810" w:type="dxa"/>
            <w:vAlign w:val="center"/>
          </w:tcPr>
          <w:p w14:paraId="25392C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15.956</w:t>
            </w:r>
          </w:p>
        </w:tc>
        <w:tc>
          <w:tcPr>
            <w:tcW w:w="1810" w:type="dxa"/>
            <w:vAlign w:val="center"/>
          </w:tcPr>
          <w:p w14:paraId="409BD9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2.500</w:t>
            </w:r>
          </w:p>
        </w:tc>
        <w:tc>
          <w:tcPr>
            <w:tcW w:w="1810" w:type="dxa"/>
            <w:vAlign w:val="center"/>
          </w:tcPr>
          <w:p w14:paraId="76A96C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0A564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7CE07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</w:t>
            </w:r>
          </w:p>
        </w:tc>
        <w:tc>
          <w:tcPr>
            <w:tcW w:w="1810" w:type="dxa"/>
            <w:vAlign w:val="center"/>
          </w:tcPr>
          <w:p w14:paraId="61055F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0F8684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4BE83B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0.723</w:t>
            </w:r>
          </w:p>
        </w:tc>
        <w:tc>
          <w:tcPr>
            <w:tcW w:w="1810" w:type="dxa"/>
            <w:vAlign w:val="center"/>
          </w:tcPr>
          <w:p w14:paraId="13039A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54.990</w:t>
            </w:r>
          </w:p>
        </w:tc>
        <w:tc>
          <w:tcPr>
            <w:tcW w:w="1810" w:type="dxa"/>
            <w:vAlign w:val="center"/>
          </w:tcPr>
          <w:p w14:paraId="63BC78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28.422</w:t>
            </w:r>
          </w:p>
        </w:tc>
        <w:tc>
          <w:tcPr>
            <w:tcW w:w="1810" w:type="dxa"/>
            <w:vAlign w:val="center"/>
          </w:tcPr>
          <w:p w14:paraId="7081DF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5.389</w:t>
            </w:r>
          </w:p>
        </w:tc>
        <w:tc>
          <w:tcPr>
            <w:tcW w:w="1810" w:type="dxa"/>
            <w:vAlign w:val="center"/>
          </w:tcPr>
          <w:p w14:paraId="6F93D3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7193F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BB227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14</w:t>
            </w:r>
          </w:p>
        </w:tc>
        <w:tc>
          <w:tcPr>
            <w:tcW w:w="1810" w:type="dxa"/>
            <w:vAlign w:val="center"/>
          </w:tcPr>
          <w:p w14:paraId="33AE11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3F2437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7D29FA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0.286</w:t>
            </w:r>
          </w:p>
        </w:tc>
        <w:tc>
          <w:tcPr>
            <w:tcW w:w="1810" w:type="dxa"/>
            <w:vAlign w:val="center"/>
          </w:tcPr>
          <w:p w14:paraId="5D04B0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30.201</w:t>
            </w:r>
          </w:p>
        </w:tc>
        <w:tc>
          <w:tcPr>
            <w:tcW w:w="1810" w:type="dxa"/>
            <w:vAlign w:val="center"/>
          </w:tcPr>
          <w:p w14:paraId="038F67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21.558</w:t>
            </w:r>
          </w:p>
        </w:tc>
        <w:tc>
          <w:tcPr>
            <w:tcW w:w="1810" w:type="dxa"/>
            <w:vAlign w:val="center"/>
          </w:tcPr>
          <w:p w14:paraId="414772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1.562</w:t>
            </w:r>
          </w:p>
        </w:tc>
        <w:tc>
          <w:tcPr>
            <w:tcW w:w="1810" w:type="dxa"/>
            <w:vAlign w:val="center"/>
          </w:tcPr>
          <w:p w14:paraId="472DCC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6E2E5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58BB62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14</w:t>
            </w:r>
          </w:p>
        </w:tc>
        <w:tc>
          <w:tcPr>
            <w:tcW w:w="1810" w:type="dxa"/>
            <w:vAlign w:val="center"/>
          </w:tcPr>
          <w:p w14:paraId="06AA91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05269E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78E2CC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-0.318</w:t>
            </w:r>
          </w:p>
        </w:tc>
        <w:tc>
          <w:tcPr>
            <w:tcW w:w="1810" w:type="dxa"/>
            <w:vAlign w:val="center"/>
          </w:tcPr>
          <w:p w14:paraId="09FEE1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51.281</w:t>
            </w:r>
          </w:p>
        </w:tc>
        <w:tc>
          <w:tcPr>
            <w:tcW w:w="1810" w:type="dxa"/>
            <w:vAlign w:val="center"/>
          </w:tcPr>
          <w:p w14:paraId="5DAC09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25.401</w:t>
            </w:r>
          </w:p>
        </w:tc>
        <w:tc>
          <w:tcPr>
            <w:tcW w:w="1810" w:type="dxa"/>
            <w:vAlign w:val="center"/>
          </w:tcPr>
          <w:p w14:paraId="552B57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4.825</w:t>
            </w:r>
          </w:p>
        </w:tc>
        <w:tc>
          <w:tcPr>
            <w:tcW w:w="1810" w:type="dxa"/>
            <w:vAlign w:val="center"/>
          </w:tcPr>
          <w:p w14:paraId="405DF1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14FA0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3902B3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14</w:t>
            </w:r>
          </w:p>
        </w:tc>
        <w:tc>
          <w:tcPr>
            <w:tcW w:w="1810" w:type="dxa"/>
            <w:vAlign w:val="center"/>
          </w:tcPr>
          <w:p w14:paraId="67C9C4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367D3D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34D324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-1.041</w:t>
            </w:r>
          </w:p>
        </w:tc>
        <w:tc>
          <w:tcPr>
            <w:tcW w:w="1810" w:type="dxa"/>
            <w:vAlign w:val="center"/>
          </w:tcPr>
          <w:p w14:paraId="53469B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56.932</w:t>
            </w:r>
          </w:p>
        </w:tc>
        <w:tc>
          <w:tcPr>
            <w:tcW w:w="1810" w:type="dxa"/>
            <w:vAlign w:val="center"/>
          </w:tcPr>
          <w:p w14:paraId="6BE91F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26.053</w:t>
            </w:r>
          </w:p>
        </w:tc>
        <w:tc>
          <w:tcPr>
            <w:tcW w:w="1810" w:type="dxa"/>
            <w:vAlign w:val="center"/>
          </w:tcPr>
          <w:p w14:paraId="4D8FE0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3.817</w:t>
            </w:r>
          </w:p>
        </w:tc>
        <w:tc>
          <w:tcPr>
            <w:tcW w:w="1810" w:type="dxa"/>
            <w:vAlign w:val="center"/>
          </w:tcPr>
          <w:p w14:paraId="0DA7B7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7D18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9714D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</w:t>
            </w:r>
          </w:p>
        </w:tc>
        <w:tc>
          <w:tcPr>
            <w:tcW w:w="1810" w:type="dxa"/>
            <w:vAlign w:val="center"/>
          </w:tcPr>
          <w:p w14:paraId="6D3F52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39EA6F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762B92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-0.161</w:t>
            </w:r>
          </w:p>
        </w:tc>
        <w:tc>
          <w:tcPr>
            <w:tcW w:w="1810" w:type="dxa"/>
            <w:vAlign w:val="center"/>
          </w:tcPr>
          <w:p w14:paraId="3B9B0C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26.194</w:t>
            </w:r>
          </w:p>
        </w:tc>
        <w:tc>
          <w:tcPr>
            <w:tcW w:w="1810" w:type="dxa"/>
            <w:vAlign w:val="center"/>
          </w:tcPr>
          <w:p w14:paraId="50D3D6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13.623</w:t>
            </w:r>
          </w:p>
        </w:tc>
        <w:tc>
          <w:tcPr>
            <w:tcW w:w="1810" w:type="dxa"/>
            <w:vAlign w:val="center"/>
          </w:tcPr>
          <w:p w14:paraId="6F88C4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0.000</w:t>
            </w:r>
          </w:p>
        </w:tc>
        <w:tc>
          <w:tcPr>
            <w:tcW w:w="1810" w:type="dxa"/>
            <w:vAlign w:val="center"/>
          </w:tcPr>
          <w:p w14:paraId="54CA49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2C71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682642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</w:t>
            </w:r>
          </w:p>
        </w:tc>
        <w:tc>
          <w:tcPr>
            <w:tcW w:w="1810" w:type="dxa"/>
            <w:vAlign w:val="center"/>
          </w:tcPr>
          <w:p w14:paraId="047F7B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120C29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0BFA76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0.041</w:t>
            </w:r>
          </w:p>
        </w:tc>
        <w:tc>
          <w:tcPr>
            <w:tcW w:w="1810" w:type="dxa"/>
            <w:vAlign w:val="center"/>
          </w:tcPr>
          <w:p w14:paraId="2D8B8D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17.236</w:t>
            </w:r>
          </w:p>
        </w:tc>
        <w:tc>
          <w:tcPr>
            <w:tcW w:w="1810" w:type="dxa"/>
            <w:vAlign w:val="center"/>
          </w:tcPr>
          <w:p w14:paraId="01EE4A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10.849</w:t>
            </w:r>
          </w:p>
        </w:tc>
        <w:tc>
          <w:tcPr>
            <w:tcW w:w="1810" w:type="dxa"/>
            <w:vAlign w:val="center"/>
          </w:tcPr>
          <w:p w14:paraId="530C83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0.935</w:t>
            </w:r>
          </w:p>
        </w:tc>
        <w:tc>
          <w:tcPr>
            <w:tcW w:w="1810" w:type="dxa"/>
            <w:vAlign w:val="center"/>
          </w:tcPr>
          <w:p w14:paraId="337821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1481F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B6A39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</w:t>
            </w:r>
          </w:p>
        </w:tc>
        <w:tc>
          <w:tcPr>
            <w:tcW w:w="1810" w:type="dxa"/>
            <w:vAlign w:val="center"/>
          </w:tcPr>
          <w:p w14:paraId="2D03CF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043A94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6AECE8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0.179</w:t>
            </w:r>
          </w:p>
        </w:tc>
        <w:tc>
          <w:tcPr>
            <w:tcW w:w="1810" w:type="dxa"/>
            <w:vAlign w:val="center"/>
          </w:tcPr>
          <w:p w14:paraId="591742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16.610</w:t>
            </w:r>
          </w:p>
        </w:tc>
        <w:tc>
          <w:tcPr>
            <w:tcW w:w="1810" w:type="dxa"/>
            <w:vAlign w:val="center"/>
          </w:tcPr>
          <w:p w14:paraId="57CB0E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13.096</w:t>
            </w:r>
          </w:p>
        </w:tc>
        <w:tc>
          <w:tcPr>
            <w:tcW w:w="1810" w:type="dxa"/>
            <w:vAlign w:val="center"/>
          </w:tcPr>
          <w:p w14:paraId="17739B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1.220</w:t>
            </w:r>
          </w:p>
        </w:tc>
        <w:tc>
          <w:tcPr>
            <w:tcW w:w="1810" w:type="dxa"/>
            <w:vAlign w:val="center"/>
          </w:tcPr>
          <w:p w14:paraId="539382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385A9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18ED5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</w:t>
            </w:r>
          </w:p>
        </w:tc>
        <w:tc>
          <w:tcPr>
            <w:tcW w:w="1810" w:type="dxa"/>
            <w:vAlign w:val="center"/>
          </w:tcPr>
          <w:p w14:paraId="7D1F45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1857AC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001A06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-1.106</w:t>
            </w:r>
          </w:p>
        </w:tc>
        <w:tc>
          <w:tcPr>
            <w:tcW w:w="1810" w:type="dxa"/>
            <w:vAlign w:val="center"/>
          </w:tcPr>
          <w:p w14:paraId="2927F4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37.598</w:t>
            </w:r>
          </w:p>
        </w:tc>
        <w:tc>
          <w:tcPr>
            <w:tcW w:w="1810" w:type="dxa"/>
            <w:vAlign w:val="center"/>
          </w:tcPr>
          <w:p w14:paraId="61D49D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16.965</w:t>
            </w:r>
          </w:p>
        </w:tc>
        <w:tc>
          <w:tcPr>
            <w:tcW w:w="1810" w:type="dxa"/>
            <w:vAlign w:val="center"/>
          </w:tcPr>
          <w:p w14:paraId="18CF6F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1.205</w:t>
            </w:r>
          </w:p>
        </w:tc>
        <w:tc>
          <w:tcPr>
            <w:tcW w:w="1810" w:type="dxa"/>
            <w:vAlign w:val="center"/>
          </w:tcPr>
          <w:p w14:paraId="19700C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0683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6CBE7A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</w:t>
            </w:r>
          </w:p>
        </w:tc>
        <w:tc>
          <w:tcPr>
            <w:tcW w:w="1810" w:type="dxa"/>
            <w:vAlign w:val="center"/>
          </w:tcPr>
          <w:p w14:paraId="757A66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372E07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692044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-1.568</w:t>
            </w:r>
          </w:p>
        </w:tc>
        <w:tc>
          <w:tcPr>
            <w:tcW w:w="1810" w:type="dxa"/>
            <w:vAlign w:val="center"/>
          </w:tcPr>
          <w:p w14:paraId="547E1F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30.902</w:t>
            </w:r>
          </w:p>
        </w:tc>
        <w:tc>
          <w:tcPr>
            <w:tcW w:w="1810" w:type="dxa"/>
            <w:vAlign w:val="center"/>
          </w:tcPr>
          <w:p w14:paraId="48FC51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19.140</w:t>
            </w:r>
          </w:p>
        </w:tc>
        <w:tc>
          <w:tcPr>
            <w:tcW w:w="1810" w:type="dxa"/>
            <w:vAlign w:val="center"/>
          </w:tcPr>
          <w:p w14:paraId="705B33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2.857</w:t>
            </w:r>
          </w:p>
        </w:tc>
        <w:tc>
          <w:tcPr>
            <w:tcW w:w="1810" w:type="dxa"/>
            <w:vAlign w:val="center"/>
          </w:tcPr>
          <w:p w14:paraId="0B58F7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36BDE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4A4EC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</w:t>
            </w:r>
          </w:p>
        </w:tc>
        <w:tc>
          <w:tcPr>
            <w:tcW w:w="1810" w:type="dxa"/>
            <w:vAlign w:val="center"/>
          </w:tcPr>
          <w:p w14:paraId="0AC80C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604712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58937A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-1.483</w:t>
            </w:r>
          </w:p>
        </w:tc>
        <w:tc>
          <w:tcPr>
            <w:tcW w:w="1810" w:type="dxa"/>
            <w:vAlign w:val="center"/>
          </w:tcPr>
          <w:p w14:paraId="3C70C7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51.529</w:t>
            </w:r>
          </w:p>
        </w:tc>
        <w:tc>
          <w:tcPr>
            <w:tcW w:w="1810" w:type="dxa"/>
            <w:vAlign w:val="center"/>
          </w:tcPr>
          <w:p w14:paraId="62AD0F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17.630</w:t>
            </w:r>
          </w:p>
        </w:tc>
        <w:tc>
          <w:tcPr>
            <w:tcW w:w="1810" w:type="dxa"/>
            <w:vAlign w:val="center"/>
          </w:tcPr>
          <w:p w14:paraId="718AE1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1.408</w:t>
            </w:r>
          </w:p>
        </w:tc>
        <w:tc>
          <w:tcPr>
            <w:tcW w:w="1810" w:type="dxa"/>
            <w:vAlign w:val="center"/>
          </w:tcPr>
          <w:p w14:paraId="5B6746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46E30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8E19D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</w:t>
            </w:r>
          </w:p>
        </w:tc>
        <w:tc>
          <w:tcPr>
            <w:tcW w:w="1810" w:type="dxa"/>
            <w:vAlign w:val="center"/>
          </w:tcPr>
          <w:p w14:paraId="14C8B3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5_6_1</w:t>
            </w:r>
          </w:p>
        </w:tc>
        <w:tc>
          <w:tcPr>
            <w:tcW w:w="1810" w:type="dxa"/>
            <w:vAlign w:val="center"/>
          </w:tcPr>
          <w:p w14:paraId="178916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0AD435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-0.080</w:t>
            </w:r>
          </w:p>
        </w:tc>
        <w:tc>
          <w:tcPr>
            <w:tcW w:w="1810" w:type="dxa"/>
            <w:vAlign w:val="center"/>
          </w:tcPr>
          <w:p w14:paraId="78F281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53.960</w:t>
            </w:r>
          </w:p>
        </w:tc>
        <w:tc>
          <w:tcPr>
            <w:tcW w:w="1810" w:type="dxa"/>
            <w:vAlign w:val="center"/>
          </w:tcPr>
          <w:p w14:paraId="510F6E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22.953</w:t>
            </w:r>
          </w:p>
        </w:tc>
        <w:tc>
          <w:tcPr>
            <w:tcW w:w="1810" w:type="dxa"/>
            <w:vAlign w:val="center"/>
          </w:tcPr>
          <w:p w14:paraId="7E5F26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4.516</w:t>
            </w:r>
          </w:p>
        </w:tc>
        <w:tc>
          <w:tcPr>
            <w:tcW w:w="1810" w:type="dxa"/>
            <w:vAlign w:val="center"/>
          </w:tcPr>
          <w:p w14:paraId="23B570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01E4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3449F1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</w:t>
            </w:r>
          </w:p>
        </w:tc>
        <w:tc>
          <w:tcPr>
            <w:tcW w:w="1810" w:type="dxa"/>
            <w:vAlign w:val="center"/>
          </w:tcPr>
          <w:p w14:paraId="60184F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7C78C9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4197D9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0.023</w:t>
            </w:r>
          </w:p>
        </w:tc>
        <w:tc>
          <w:tcPr>
            <w:tcW w:w="1810" w:type="dxa"/>
            <w:vAlign w:val="center"/>
          </w:tcPr>
          <w:p w14:paraId="2AEFCA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47.989</w:t>
            </w:r>
          </w:p>
        </w:tc>
        <w:tc>
          <w:tcPr>
            <w:tcW w:w="1810" w:type="dxa"/>
            <w:vAlign w:val="center"/>
          </w:tcPr>
          <w:p w14:paraId="493A15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24.844</w:t>
            </w:r>
          </w:p>
        </w:tc>
        <w:tc>
          <w:tcPr>
            <w:tcW w:w="1810" w:type="dxa"/>
            <w:vAlign w:val="center"/>
          </w:tcPr>
          <w:p w14:paraId="1F60D5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5.618</w:t>
            </w:r>
          </w:p>
        </w:tc>
        <w:tc>
          <w:tcPr>
            <w:tcW w:w="1810" w:type="dxa"/>
            <w:vAlign w:val="center"/>
          </w:tcPr>
          <w:p w14:paraId="24AFA6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4F2E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5CBB1C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</w:t>
            </w:r>
          </w:p>
        </w:tc>
        <w:tc>
          <w:tcPr>
            <w:tcW w:w="1810" w:type="dxa"/>
            <w:vAlign w:val="center"/>
          </w:tcPr>
          <w:p w14:paraId="41981C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37C4CB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4BE932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0.263</w:t>
            </w:r>
          </w:p>
        </w:tc>
        <w:tc>
          <w:tcPr>
            <w:tcW w:w="1810" w:type="dxa"/>
            <w:vAlign w:val="center"/>
          </w:tcPr>
          <w:p w14:paraId="59D931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29.287</w:t>
            </w:r>
          </w:p>
        </w:tc>
        <w:tc>
          <w:tcPr>
            <w:tcW w:w="1810" w:type="dxa"/>
            <w:vAlign w:val="center"/>
          </w:tcPr>
          <w:p w14:paraId="3835BD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17.900</w:t>
            </w:r>
          </w:p>
        </w:tc>
        <w:tc>
          <w:tcPr>
            <w:tcW w:w="1810" w:type="dxa"/>
            <w:vAlign w:val="center"/>
          </w:tcPr>
          <w:p w14:paraId="65F882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0.000</w:t>
            </w:r>
          </w:p>
        </w:tc>
        <w:tc>
          <w:tcPr>
            <w:tcW w:w="1810" w:type="dxa"/>
            <w:vAlign w:val="center"/>
          </w:tcPr>
          <w:p w14:paraId="335AA6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0D4E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3707E5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</w:t>
            </w:r>
          </w:p>
        </w:tc>
        <w:tc>
          <w:tcPr>
            <w:tcW w:w="1810" w:type="dxa"/>
            <w:vAlign w:val="center"/>
          </w:tcPr>
          <w:p w14:paraId="47FF52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09262D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1B4DCB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-0.370</w:t>
            </w:r>
          </w:p>
        </w:tc>
        <w:tc>
          <w:tcPr>
            <w:tcW w:w="1810" w:type="dxa"/>
            <w:vAlign w:val="center"/>
          </w:tcPr>
          <w:p w14:paraId="6A6717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44.630</w:t>
            </w:r>
          </w:p>
        </w:tc>
        <w:tc>
          <w:tcPr>
            <w:tcW w:w="1810" w:type="dxa"/>
            <w:vAlign w:val="center"/>
          </w:tcPr>
          <w:p w14:paraId="4A65B6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24.767</w:t>
            </w:r>
          </w:p>
        </w:tc>
        <w:tc>
          <w:tcPr>
            <w:tcW w:w="1810" w:type="dxa"/>
            <w:vAlign w:val="center"/>
          </w:tcPr>
          <w:p w14:paraId="3DED72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2.804</w:t>
            </w:r>
          </w:p>
        </w:tc>
        <w:tc>
          <w:tcPr>
            <w:tcW w:w="1810" w:type="dxa"/>
            <w:vAlign w:val="center"/>
          </w:tcPr>
          <w:p w14:paraId="6F72CB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130C9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6A4735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18</w:t>
            </w:r>
          </w:p>
        </w:tc>
        <w:tc>
          <w:tcPr>
            <w:tcW w:w="1810" w:type="dxa"/>
            <w:vAlign w:val="center"/>
          </w:tcPr>
          <w:p w14:paraId="3502CE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05495D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31CF69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-1.395</w:t>
            </w:r>
          </w:p>
        </w:tc>
        <w:tc>
          <w:tcPr>
            <w:tcW w:w="1810" w:type="dxa"/>
            <w:vAlign w:val="center"/>
          </w:tcPr>
          <w:p w14:paraId="3E4453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43.182</w:t>
            </w:r>
          </w:p>
        </w:tc>
        <w:tc>
          <w:tcPr>
            <w:tcW w:w="1810" w:type="dxa"/>
            <w:vAlign w:val="center"/>
          </w:tcPr>
          <w:p w14:paraId="34192B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17.953</w:t>
            </w:r>
          </w:p>
        </w:tc>
        <w:tc>
          <w:tcPr>
            <w:tcW w:w="1810" w:type="dxa"/>
            <w:vAlign w:val="center"/>
          </w:tcPr>
          <w:p w14:paraId="536B00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1.515</w:t>
            </w:r>
          </w:p>
        </w:tc>
        <w:tc>
          <w:tcPr>
            <w:tcW w:w="1810" w:type="dxa"/>
            <w:vAlign w:val="center"/>
          </w:tcPr>
          <w:p w14:paraId="44269E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</w:tr>
      <w:tr w14:paraId="45E90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159CB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18</w:t>
            </w:r>
          </w:p>
        </w:tc>
        <w:tc>
          <w:tcPr>
            <w:tcW w:w="1810" w:type="dxa"/>
            <w:vAlign w:val="center"/>
          </w:tcPr>
          <w:p w14:paraId="1824D6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738E67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3D5FFF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0.430</w:t>
            </w:r>
          </w:p>
        </w:tc>
        <w:tc>
          <w:tcPr>
            <w:tcW w:w="1810" w:type="dxa"/>
            <w:vAlign w:val="center"/>
          </w:tcPr>
          <w:p w14:paraId="0A3A39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19.179</w:t>
            </w:r>
          </w:p>
        </w:tc>
        <w:tc>
          <w:tcPr>
            <w:tcW w:w="1810" w:type="dxa"/>
            <w:vAlign w:val="center"/>
          </w:tcPr>
          <w:p w14:paraId="1FB244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8.299</w:t>
            </w:r>
          </w:p>
        </w:tc>
        <w:tc>
          <w:tcPr>
            <w:tcW w:w="1810" w:type="dxa"/>
            <w:vAlign w:val="center"/>
          </w:tcPr>
          <w:p w14:paraId="6F4201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0.000</w:t>
            </w:r>
          </w:p>
        </w:tc>
        <w:tc>
          <w:tcPr>
            <w:tcW w:w="1810" w:type="dxa"/>
            <w:vAlign w:val="center"/>
          </w:tcPr>
          <w:p w14:paraId="18DFE8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5929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39A41C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18</w:t>
            </w:r>
          </w:p>
        </w:tc>
        <w:tc>
          <w:tcPr>
            <w:tcW w:w="1810" w:type="dxa"/>
            <w:vAlign w:val="center"/>
          </w:tcPr>
          <w:p w14:paraId="70B888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549951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0BD3D7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-0.353</w:t>
            </w:r>
          </w:p>
        </w:tc>
        <w:tc>
          <w:tcPr>
            <w:tcW w:w="1810" w:type="dxa"/>
            <w:vAlign w:val="center"/>
          </w:tcPr>
          <w:p w14:paraId="7514BD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34.477</w:t>
            </w:r>
          </w:p>
        </w:tc>
        <w:tc>
          <w:tcPr>
            <w:tcW w:w="1810" w:type="dxa"/>
            <w:vAlign w:val="center"/>
          </w:tcPr>
          <w:p w14:paraId="15A9FF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13.406</w:t>
            </w:r>
          </w:p>
        </w:tc>
        <w:tc>
          <w:tcPr>
            <w:tcW w:w="1810" w:type="dxa"/>
            <w:vAlign w:val="center"/>
          </w:tcPr>
          <w:p w14:paraId="097197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0.562</w:t>
            </w:r>
          </w:p>
        </w:tc>
        <w:tc>
          <w:tcPr>
            <w:tcW w:w="1810" w:type="dxa"/>
            <w:vAlign w:val="center"/>
          </w:tcPr>
          <w:p w14:paraId="23B75E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77AC0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41769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</w:t>
            </w:r>
          </w:p>
        </w:tc>
        <w:tc>
          <w:tcPr>
            <w:tcW w:w="1810" w:type="dxa"/>
            <w:vAlign w:val="center"/>
          </w:tcPr>
          <w:p w14:paraId="6A4BB9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5866D2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5C554B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-0.188</w:t>
            </w:r>
          </w:p>
        </w:tc>
        <w:tc>
          <w:tcPr>
            <w:tcW w:w="1810" w:type="dxa"/>
            <w:vAlign w:val="center"/>
          </w:tcPr>
          <w:p w14:paraId="6FE35B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27.027</w:t>
            </w:r>
          </w:p>
        </w:tc>
        <w:tc>
          <w:tcPr>
            <w:tcW w:w="1810" w:type="dxa"/>
            <w:vAlign w:val="center"/>
          </w:tcPr>
          <w:p w14:paraId="2AF9D1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22.742</w:t>
            </w:r>
          </w:p>
        </w:tc>
        <w:tc>
          <w:tcPr>
            <w:tcW w:w="1810" w:type="dxa"/>
            <w:vAlign w:val="center"/>
          </w:tcPr>
          <w:p w14:paraId="16117B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6.061</w:t>
            </w:r>
          </w:p>
        </w:tc>
        <w:tc>
          <w:tcPr>
            <w:tcW w:w="1810" w:type="dxa"/>
            <w:vAlign w:val="center"/>
          </w:tcPr>
          <w:p w14:paraId="274E39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4378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1BC3E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</w:t>
            </w:r>
          </w:p>
        </w:tc>
        <w:tc>
          <w:tcPr>
            <w:tcW w:w="1810" w:type="dxa"/>
            <w:vAlign w:val="center"/>
          </w:tcPr>
          <w:p w14:paraId="3BC0EA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18B879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1CC95D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-1.528</w:t>
            </w:r>
          </w:p>
        </w:tc>
        <w:tc>
          <w:tcPr>
            <w:tcW w:w="1810" w:type="dxa"/>
            <w:vAlign w:val="center"/>
          </w:tcPr>
          <w:p w14:paraId="24392E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27.673</w:t>
            </w:r>
          </w:p>
        </w:tc>
        <w:tc>
          <w:tcPr>
            <w:tcW w:w="1810" w:type="dxa"/>
            <w:vAlign w:val="center"/>
          </w:tcPr>
          <w:p w14:paraId="3656C6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15.965</w:t>
            </w:r>
          </w:p>
        </w:tc>
        <w:tc>
          <w:tcPr>
            <w:tcW w:w="1810" w:type="dxa"/>
            <w:vAlign w:val="center"/>
          </w:tcPr>
          <w:p w14:paraId="24828D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0.000</w:t>
            </w:r>
          </w:p>
        </w:tc>
        <w:tc>
          <w:tcPr>
            <w:tcW w:w="1810" w:type="dxa"/>
            <w:vAlign w:val="center"/>
          </w:tcPr>
          <w:p w14:paraId="6FECF2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4A849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1BD87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</w:t>
            </w:r>
          </w:p>
        </w:tc>
        <w:tc>
          <w:tcPr>
            <w:tcW w:w="1810" w:type="dxa"/>
            <w:vAlign w:val="center"/>
          </w:tcPr>
          <w:p w14:paraId="219E55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5_1</w:t>
            </w:r>
          </w:p>
        </w:tc>
        <w:tc>
          <w:tcPr>
            <w:tcW w:w="1810" w:type="dxa"/>
            <w:vAlign w:val="center"/>
          </w:tcPr>
          <w:p w14:paraId="49A4B7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26CE59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-0.651</w:t>
            </w:r>
          </w:p>
        </w:tc>
        <w:tc>
          <w:tcPr>
            <w:tcW w:w="1810" w:type="dxa"/>
            <w:vAlign w:val="center"/>
          </w:tcPr>
          <w:p w14:paraId="39270F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32.368</w:t>
            </w:r>
          </w:p>
        </w:tc>
        <w:tc>
          <w:tcPr>
            <w:tcW w:w="1810" w:type="dxa"/>
            <w:vAlign w:val="center"/>
          </w:tcPr>
          <w:p w14:paraId="0B7020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21.060</w:t>
            </w:r>
          </w:p>
        </w:tc>
        <w:tc>
          <w:tcPr>
            <w:tcW w:w="1810" w:type="dxa"/>
            <w:vAlign w:val="center"/>
          </w:tcPr>
          <w:p w14:paraId="24FCCA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1.852</w:t>
            </w:r>
          </w:p>
        </w:tc>
        <w:tc>
          <w:tcPr>
            <w:tcW w:w="1810" w:type="dxa"/>
            <w:vAlign w:val="center"/>
          </w:tcPr>
          <w:p w14:paraId="067BBD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3AF3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CD213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</w:t>
            </w:r>
          </w:p>
        </w:tc>
        <w:tc>
          <w:tcPr>
            <w:tcW w:w="1810" w:type="dxa"/>
            <w:vAlign w:val="center"/>
          </w:tcPr>
          <w:p w14:paraId="6B70D1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25B4EF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6BCC6E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-0.051</w:t>
            </w:r>
          </w:p>
        </w:tc>
        <w:tc>
          <w:tcPr>
            <w:tcW w:w="1810" w:type="dxa"/>
            <w:vAlign w:val="center"/>
          </w:tcPr>
          <w:p w14:paraId="12E7C1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25.891</w:t>
            </w:r>
          </w:p>
        </w:tc>
        <w:tc>
          <w:tcPr>
            <w:tcW w:w="1810" w:type="dxa"/>
            <w:vAlign w:val="center"/>
          </w:tcPr>
          <w:p w14:paraId="4F7E8F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21.285</w:t>
            </w:r>
          </w:p>
        </w:tc>
        <w:tc>
          <w:tcPr>
            <w:tcW w:w="1810" w:type="dxa"/>
            <w:vAlign w:val="center"/>
          </w:tcPr>
          <w:p w14:paraId="438C57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2.793</w:t>
            </w:r>
          </w:p>
        </w:tc>
        <w:tc>
          <w:tcPr>
            <w:tcW w:w="1810" w:type="dxa"/>
            <w:vAlign w:val="center"/>
          </w:tcPr>
          <w:p w14:paraId="30CB40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</w:tr>
      <w:tr w14:paraId="4FE1F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5ADC3E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</w:t>
            </w:r>
          </w:p>
        </w:tc>
        <w:tc>
          <w:tcPr>
            <w:tcW w:w="1810" w:type="dxa"/>
            <w:vAlign w:val="center"/>
          </w:tcPr>
          <w:p w14:paraId="4F32D3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0FF3AC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3A1926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0.415</w:t>
            </w:r>
          </w:p>
        </w:tc>
        <w:tc>
          <w:tcPr>
            <w:tcW w:w="1810" w:type="dxa"/>
            <w:vAlign w:val="center"/>
          </w:tcPr>
          <w:p w14:paraId="3474E9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40.066</w:t>
            </w:r>
          </w:p>
        </w:tc>
        <w:tc>
          <w:tcPr>
            <w:tcW w:w="1810" w:type="dxa"/>
            <w:vAlign w:val="center"/>
          </w:tcPr>
          <w:p w14:paraId="60EC0C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23.475</w:t>
            </w:r>
          </w:p>
        </w:tc>
        <w:tc>
          <w:tcPr>
            <w:tcW w:w="1810" w:type="dxa"/>
            <w:vAlign w:val="center"/>
          </w:tcPr>
          <w:p w14:paraId="436256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3.390</w:t>
            </w:r>
          </w:p>
        </w:tc>
        <w:tc>
          <w:tcPr>
            <w:tcW w:w="1810" w:type="dxa"/>
            <w:vAlign w:val="center"/>
          </w:tcPr>
          <w:p w14:paraId="30EF31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16C5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987F7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</w:t>
            </w:r>
          </w:p>
        </w:tc>
        <w:tc>
          <w:tcPr>
            <w:tcW w:w="1810" w:type="dxa"/>
            <w:vAlign w:val="center"/>
          </w:tcPr>
          <w:p w14:paraId="220937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4E9F93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0706B5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0.139</w:t>
            </w:r>
          </w:p>
        </w:tc>
        <w:tc>
          <w:tcPr>
            <w:tcW w:w="1810" w:type="dxa"/>
            <w:vAlign w:val="center"/>
          </w:tcPr>
          <w:p w14:paraId="1650EC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53.513</w:t>
            </w:r>
          </w:p>
        </w:tc>
        <w:tc>
          <w:tcPr>
            <w:tcW w:w="1810" w:type="dxa"/>
            <w:vAlign w:val="center"/>
          </w:tcPr>
          <w:p w14:paraId="0C44B6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32.627</w:t>
            </w:r>
          </w:p>
        </w:tc>
        <w:tc>
          <w:tcPr>
            <w:tcW w:w="1810" w:type="dxa"/>
            <w:vAlign w:val="center"/>
          </w:tcPr>
          <w:p w14:paraId="391CDE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11.576</w:t>
            </w:r>
          </w:p>
        </w:tc>
        <w:tc>
          <w:tcPr>
            <w:tcW w:w="1810" w:type="dxa"/>
            <w:vAlign w:val="center"/>
          </w:tcPr>
          <w:p w14:paraId="07F0DA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77BE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AD8CE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</w:t>
            </w:r>
          </w:p>
        </w:tc>
        <w:tc>
          <w:tcPr>
            <w:tcW w:w="1810" w:type="dxa"/>
            <w:vAlign w:val="center"/>
          </w:tcPr>
          <w:p w14:paraId="798C9D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421445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6D962C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-0.413</w:t>
            </w:r>
          </w:p>
        </w:tc>
        <w:tc>
          <w:tcPr>
            <w:tcW w:w="1810" w:type="dxa"/>
            <w:vAlign w:val="center"/>
          </w:tcPr>
          <w:p w14:paraId="06E695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48.678</w:t>
            </w:r>
          </w:p>
        </w:tc>
        <w:tc>
          <w:tcPr>
            <w:tcW w:w="1810" w:type="dxa"/>
            <w:vAlign w:val="center"/>
          </w:tcPr>
          <w:p w14:paraId="535EE5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26.105</w:t>
            </w:r>
          </w:p>
        </w:tc>
        <w:tc>
          <w:tcPr>
            <w:tcW w:w="1810" w:type="dxa"/>
            <w:vAlign w:val="center"/>
          </w:tcPr>
          <w:p w14:paraId="062F53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6.897</w:t>
            </w:r>
          </w:p>
        </w:tc>
        <w:tc>
          <w:tcPr>
            <w:tcW w:w="1810" w:type="dxa"/>
            <w:vAlign w:val="center"/>
          </w:tcPr>
          <w:p w14:paraId="3B2D8E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7589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1FDB6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</w:t>
            </w:r>
          </w:p>
        </w:tc>
        <w:tc>
          <w:tcPr>
            <w:tcW w:w="1810" w:type="dxa"/>
            <w:vAlign w:val="center"/>
          </w:tcPr>
          <w:p w14:paraId="22EBB9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5_6_1</w:t>
            </w:r>
          </w:p>
        </w:tc>
        <w:tc>
          <w:tcPr>
            <w:tcW w:w="1810" w:type="dxa"/>
            <w:vAlign w:val="center"/>
          </w:tcPr>
          <w:p w14:paraId="4F6479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6F70B2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-0.145</w:t>
            </w:r>
          </w:p>
        </w:tc>
        <w:tc>
          <w:tcPr>
            <w:tcW w:w="1810" w:type="dxa"/>
            <w:vAlign w:val="center"/>
          </w:tcPr>
          <w:p w14:paraId="698E11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28.890</w:t>
            </w:r>
          </w:p>
        </w:tc>
        <w:tc>
          <w:tcPr>
            <w:tcW w:w="1810" w:type="dxa"/>
            <w:vAlign w:val="center"/>
          </w:tcPr>
          <w:p w14:paraId="0CE037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18.377</w:t>
            </w:r>
          </w:p>
        </w:tc>
        <w:tc>
          <w:tcPr>
            <w:tcW w:w="1810" w:type="dxa"/>
            <w:vAlign w:val="center"/>
          </w:tcPr>
          <w:p w14:paraId="382C23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3.704</w:t>
            </w:r>
          </w:p>
        </w:tc>
        <w:tc>
          <w:tcPr>
            <w:tcW w:w="1810" w:type="dxa"/>
            <w:vAlign w:val="center"/>
          </w:tcPr>
          <w:p w14:paraId="4162F8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754E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68334B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</w:t>
            </w:r>
          </w:p>
        </w:tc>
        <w:tc>
          <w:tcPr>
            <w:tcW w:w="1810" w:type="dxa"/>
            <w:vAlign w:val="center"/>
          </w:tcPr>
          <w:p w14:paraId="134DB1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5_6_2</w:t>
            </w:r>
          </w:p>
        </w:tc>
        <w:tc>
          <w:tcPr>
            <w:tcW w:w="1810" w:type="dxa"/>
            <w:vAlign w:val="center"/>
          </w:tcPr>
          <w:p w14:paraId="51991B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5FF24F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0.161</w:t>
            </w:r>
          </w:p>
        </w:tc>
        <w:tc>
          <w:tcPr>
            <w:tcW w:w="1810" w:type="dxa"/>
            <w:vAlign w:val="center"/>
          </w:tcPr>
          <w:p w14:paraId="7FDF9B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38.820</w:t>
            </w:r>
          </w:p>
        </w:tc>
        <w:tc>
          <w:tcPr>
            <w:tcW w:w="1810" w:type="dxa"/>
            <w:vAlign w:val="center"/>
          </w:tcPr>
          <w:p w14:paraId="083581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23.257</w:t>
            </w:r>
          </w:p>
        </w:tc>
        <w:tc>
          <w:tcPr>
            <w:tcW w:w="1810" w:type="dxa"/>
            <w:vAlign w:val="center"/>
          </w:tcPr>
          <w:p w14:paraId="7E5189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3.659</w:t>
            </w:r>
          </w:p>
        </w:tc>
        <w:tc>
          <w:tcPr>
            <w:tcW w:w="1810" w:type="dxa"/>
            <w:vAlign w:val="center"/>
          </w:tcPr>
          <w:p w14:paraId="1E74A2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204A8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C4851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</w:t>
            </w:r>
          </w:p>
        </w:tc>
        <w:tc>
          <w:tcPr>
            <w:tcW w:w="1810" w:type="dxa"/>
            <w:vAlign w:val="center"/>
          </w:tcPr>
          <w:p w14:paraId="74CA3A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7C7A2F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778263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-1.294</w:t>
            </w:r>
          </w:p>
        </w:tc>
        <w:tc>
          <w:tcPr>
            <w:tcW w:w="1810" w:type="dxa"/>
            <w:vAlign w:val="center"/>
          </w:tcPr>
          <w:p w14:paraId="2C8229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32.561</w:t>
            </w:r>
          </w:p>
        </w:tc>
        <w:tc>
          <w:tcPr>
            <w:tcW w:w="1810" w:type="dxa"/>
            <w:vAlign w:val="center"/>
          </w:tcPr>
          <w:p w14:paraId="778035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13.657</w:t>
            </w:r>
          </w:p>
        </w:tc>
        <w:tc>
          <w:tcPr>
            <w:tcW w:w="1810" w:type="dxa"/>
            <w:vAlign w:val="center"/>
          </w:tcPr>
          <w:p w14:paraId="246009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0.000</w:t>
            </w:r>
          </w:p>
        </w:tc>
        <w:tc>
          <w:tcPr>
            <w:tcW w:w="1810" w:type="dxa"/>
            <w:vAlign w:val="center"/>
          </w:tcPr>
          <w:p w14:paraId="78238C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75BE5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B98E8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</w:t>
            </w:r>
          </w:p>
        </w:tc>
        <w:tc>
          <w:tcPr>
            <w:tcW w:w="1810" w:type="dxa"/>
            <w:vAlign w:val="center"/>
          </w:tcPr>
          <w:p w14:paraId="6534E9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060297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32B745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0.061</w:t>
            </w:r>
          </w:p>
        </w:tc>
        <w:tc>
          <w:tcPr>
            <w:tcW w:w="1810" w:type="dxa"/>
            <w:vAlign w:val="center"/>
          </w:tcPr>
          <w:p w14:paraId="2E7E16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27.057</w:t>
            </w:r>
          </w:p>
        </w:tc>
        <w:tc>
          <w:tcPr>
            <w:tcW w:w="1810" w:type="dxa"/>
            <w:vAlign w:val="center"/>
          </w:tcPr>
          <w:p w14:paraId="1CFB5A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15.415</w:t>
            </w:r>
          </w:p>
        </w:tc>
        <w:tc>
          <w:tcPr>
            <w:tcW w:w="1810" w:type="dxa"/>
            <w:vAlign w:val="center"/>
          </w:tcPr>
          <w:p w14:paraId="3AD8C6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1.987</w:t>
            </w:r>
          </w:p>
        </w:tc>
        <w:tc>
          <w:tcPr>
            <w:tcW w:w="1810" w:type="dxa"/>
            <w:vAlign w:val="center"/>
          </w:tcPr>
          <w:p w14:paraId="51C0F0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2304B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3F3723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</w:t>
            </w:r>
          </w:p>
        </w:tc>
        <w:tc>
          <w:tcPr>
            <w:tcW w:w="1810" w:type="dxa"/>
            <w:vAlign w:val="center"/>
          </w:tcPr>
          <w:p w14:paraId="73EF48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300E9E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195849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-0.695</w:t>
            </w:r>
          </w:p>
        </w:tc>
        <w:tc>
          <w:tcPr>
            <w:tcW w:w="1810" w:type="dxa"/>
            <w:vAlign w:val="center"/>
          </w:tcPr>
          <w:p w14:paraId="5200ED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30.081</w:t>
            </w:r>
          </w:p>
        </w:tc>
        <w:tc>
          <w:tcPr>
            <w:tcW w:w="1810" w:type="dxa"/>
            <w:vAlign w:val="center"/>
          </w:tcPr>
          <w:p w14:paraId="4F10CA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15.305</w:t>
            </w:r>
          </w:p>
        </w:tc>
        <w:tc>
          <w:tcPr>
            <w:tcW w:w="1810" w:type="dxa"/>
            <w:vAlign w:val="center"/>
          </w:tcPr>
          <w:p w14:paraId="6DAC8E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1.408</w:t>
            </w:r>
          </w:p>
        </w:tc>
        <w:tc>
          <w:tcPr>
            <w:tcW w:w="1810" w:type="dxa"/>
            <w:vAlign w:val="center"/>
          </w:tcPr>
          <w:p w14:paraId="21C29D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14FB7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61DC2F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</w:t>
            </w:r>
          </w:p>
        </w:tc>
        <w:tc>
          <w:tcPr>
            <w:tcW w:w="1810" w:type="dxa"/>
            <w:vAlign w:val="center"/>
          </w:tcPr>
          <w:p w14:paraId="4EC9EF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7F3E90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5854E5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-0.134</w:t>
            </w:r>
          </w:p>
        </w:tc>
        <w:tc>
          <w:tcPr>
            <w:tcW w:w="1810" w:type="dxa"/>
            <w:vAlign w:val="center"/>
          </w:tcPr>
          <w:p w14:paraId="47F925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31.503</w:t>
            </w:r>
          </w:p>
        </w:tc>
        <w:tc>
          <w:tcPr>
            <w:tcW w:w="1810" w:type="dxa"/>
            <w:vAlign w:val="center"/>
          </w:tcPr>
          <w:p w14:paraId="3860E3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13.674</w:t>
            </w:r>
          </w:p>
        </w:tc>
        <w:tc>
          <w:tcPr>
            <w:tcW w:w="1810" w:type="dxa"/>
            <w:vAlign w:val="center"/>
          </w:tcPr>
          <w:p w14:paraId="584907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0.000</w:t>
            </w:r>
          </w:p>
        </w:tc>
        <w:tc>
          <w:tcPr>
            <w:tcW w:w="1810" w:type="dxa"/>
            <w:vAlign w:val="center"/>
          </w:tcPr>
          <w:p w14:paraId="215632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4EB5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08E62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22</w:t>
            </w:r>
          </w:p>
        </w:tc>
        <w:tc>
          <w:tcPr>
            <w:tcW w:w="1810" w:type="dxa"/>
            <w:vAlign w:val="center"/>
          </w:tcPr>
          <w:p w14:paraId="0C1E64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779359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2B5484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2.244</w:t>
            </w:r>
          </w:p>
        </w:tc>
        <w:tc>
          <w:tcPr>
            <w:tcW w:w="1810" w:type="dxa"/>
            <w:vAlign w:val="center"/>
          </w:tcPr>
          <w:p w14:paraId="41AE42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41.992</w:t>
            </w:r>
          </w:p>
        </w:tc>
        <w:tc>
          <w:tcPr>
            <w:tcW w:w="1810" w:type="dxa"/>
            <w:vAlign w:val="center"/>
          </w:tcPr>
          <w:p w14:paraId="7B6DF2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23.071</w:t>
            </w:r>
          </w:p>
        </w:tc>
        <w:tc>
          <w:tcPr>
            <w:tcW w:w="1810" w:type="dxa"/>
            <w:vAlign w:val="center"/>
          </w:tcPr>
          <w:p w14:paraId="5C5097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5.085</w:t>
            </w:r>
          </w:p>
        </w:tc>
        <w:tc>
          <w:tcPr>
            <w:tcW w:w="1810" w:type="dxa"/>
            <w:vAlign w:val="center"/>
          </w:tcPr>
          <w:p w14:paraId="063ADB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1B68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DDA51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22</w:t>
            </w:r>
          </w:p>
        </w:tc>
        <w:tc>
          <w:tcPr>
            <w:tcW w:w="1810" w:type="dxa"/>
            <w:vAlign w:val="center"/>
          </w:tcPr>
          <w:p w14:paraId="3BE054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3E5F1D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10805E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0.039</w:t>
            </w:r>
          </w:p>
        </w:tc>
        <w:tc>
          <w:tcPr>
            <w:tcW w:w="1810" w:type="dxa"/>
            <w:vAlign w:val="center"/>
          </w:tcPr>
          <w:p w14:paraId="5A6D4D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22.937</w:t>
            </w:r>
          </w:p>
        </w:tc>
        <w:tc>
          <w:tcPr>
            <w:tcW w:w="1810" w:type="dxa"/>
            <w:vAlign w:val="center"/>
          </w:tcPr>
          <w:p w14:paraId="018AEF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16.506</w:t>
            </w:r>
          </w:p>
        </w:tc>
        <w:tc>
          <w:tcPr>
            <w:tcW w:w="1810" w:type="dxa"/>
            <w:vAlign w:val="center"/>
          </w:tcPr>
          <w:p w14:paraId="7C3B38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1.754</w:t>
            </w:r>
          </w:p>
        </w:tc>
        <w:tc>
          <w:tcPr>
            <w:tcW w:w="1810" w:type="dxa"/>
            <w:vAlign w:val="center"/>
          </w:tcPr>
          <w:p w14:paraId="6878B7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21CD8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E9389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22</w:t>
            </w:r>
          </w:p>
        </w:tc>
        <w:tc>
          <w:tcPr>
            <w:tcW w:w="1810" w:type="dxa"/>
            <w:vAlign w:val="center"/>
          </w:tcPr>
          <w:p w14:paraId="481609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143085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338E58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0.034</w:t>
            </w:r>
          </w:p>
        </w:tc>
        <w:tc>
          <w:tcPr>
            <w:tcW w:w="1810" w:type="dxa"/>
            <w:vAlign w:val="center"/>
          </w:tcPr>
          <w:p w14:paraId="0F3860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19.255</w:t>
            </w:r>
          </w:p>
        </w:tc>
        <w:tc>
          <w:tcPr>
            <w:tcW w:w="1810" w:type="dxa"/>
            <w:vAlign w:val="center"/>
          </w:tcPr>
          <w:p w14:paraId="6C5A93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13.258</w:t>
            </w:r>
          </w:p>
        </w:tc>
        <w:tc>
          <w:tcPr>
            <w:tcW w:w="1810" w:type="dxa"/>
            <w:vAlign w:val="center"/>
          </w:tcPr>
          <w:p w14:paraId="129390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0.962</w:t>
            </w:r>
          </w:p>
        </w:tc>
        <w:tc>
          <w:tcPr>
            <w:tcW w:w="1810" w:type="dxa"/>
            <w:vAlign w:val="center"/>
          </w:tcPr>
          <w:p w14:paraId="22E945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</w:t>
            </w:r>
          </w:p>
        </w:tc>
      </w:tr>
      <w:tr w14:paraId="08385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124D8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22</w:t>
            </w:r>
          </w:p>
        </w:tc>
        <w:tc>
          <w:tcPr>
            <w:tcW w:w="1810" w:type="dxa"/>
            <w:vAlign w:val="center"/>
          </w:tcPr>
          <w:p w14:paraId="2C79CD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4C28EA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4C55A6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0.357</w:t>
            </w:r>
          </w:p>
        </w:tc>
        <w:tc>
          <w:tcPr>
            <w:tcW w:w="1810" w:type="dxa"/>
            <w:vAlign w:val="center"/>
          </w:tcPr>
          <w:p w14:paraId="38A514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23.715</w:t>
            </w:r>
          </w:p>
        </w:tc>
        <w:tc>
          <w:tcPr>
            <w:tcW w:w="1810" w:type="dxa"/>
            <w:vAlign w:val="center"/>
          </w:tcPr>
          <w:p w14:paraId="540576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13.403</w:t>
            </w:r>
          </w:p>
        </w:tc>
        <w:tc>
          <w:tcPr>
            <w:tcW w:w="1810" w:type="dxa"/>
            <w:vAlign w:val="center"/>
          </w:tcPr>
          <w:p w14:paraId="42387C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0.000</w:t>
            </w:r>
          </w:p>
        </w:tc>
        <w:tc>
          <w:tcPr>
            <w:tcW w:w="1810" w:type="dxa"/>
            <w:vAlign w:val="center"/>
          </w:tcPr>
          <w:p w14:paraId="7E5012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22A9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17D9F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</w:t>
            </w:r>
          </w:p>
        </w:tc>
        <w:tc>
          <w:tcPr>
            <w:tcW w:w="1810" w:type="dxa"/>
            <w:vAlign w:val="center"/>
          </w:tcPr>
          <w:p w14:paraId="667957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2F5881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41C054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0.275</w:t>
            </w:r>
          </w:p>
        </w:tc>
        <w:tc>
          <w:tcPr>
            <w:tcW w:w="1810" w:type="dxa"/>
            <w:vAlign w:val="center"/>
          </w:tcPr>
          <w:p w14:paraId="0BA521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22.764</w:t>
            </w:r>
          </w:p>
        </w:tc>
        <w:tc>
          <w:tcPr>
            <w:tcW w:w="1810" w:type="dxa"/>
            <w:vAlign w:val="center"/>
          </w:tcPr>
          <w:p w14:paraId="62104E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18.158</w:t>
            </w:r>
          </w:p>
        </w:tc>
        <w:tc>
          <w:tcPr>
            <w:tcW w:w="1810" w:type="dxa"/>
            <w:vAlign w:val="center"/>
          </w:tcPr>
          <w:p w14:paraId="0CD4CA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1.190</w:t>
            </w:r>
          </w:p>
        </w:tc>
        <w:tc>
          <w:tcPr>
            <w:tcW w:w="1810" w:type="dxa"/>
            <w:vAlign w:val="center"/>
          </w:tcPr>
          <w:p w14:paraId="15CE6A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00087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7D9CA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</w:t>
            </w:r>
          </w:p>
        </w:tc>
        <w:tc>
          <w:tcPr>
            <w:tcW w:w="1810" w:type="dxa"/>
            <w:vAlign w:val="center"/>
          </w:tcPr>
          <w:p w14:paraId="6980F0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</w:t>
            </w:r>
          </w:p>
        </w:tc>
        <w:tc>
          <w:tcPr>
            <w:tcW w:w="1810" w:type="dxa"/>
            <w:vAlign w:val="center"/>
          </w:tcPr>
          <w:p w14:paraId="3CC237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4746E1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0.993</w:t>
            </w:r>
          </w:p>
        </w:tc>
        <w:tc>
          <w:tcPr>
            <w:tcW w:w="1810" w:type="dxa"/>
            <w:vAlign w:val="center"/>
          </w:tcPr>
          <w:p w14:paraId="10FA18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32.536</w:t>
            </w:r>
          </w:p>
        </w:tc>
        <w:tc>
          <w:tcPr>
            <w:tcW w:w="1810" w:type="dxa"/>
            <w:vAlign w:val="center"/>
          </w:tcPr>
          <w:p w14:paraId="5986C5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21.963</w:t>
            </w:r>
          </w:p>
        </w:tc>
        <w:tc>
          <w:tcPr>
            <w:tcW w:w="1810" w:type="dxa"/>
            <w:vAlign w:val="center"/>
          </w:tcPr>
          <w:p w14:paraId="69EF8C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4.255</w:t>
            </w:r>
          </w:p>
        </w:tc>
        <w:tc>
          <w:tcPr>
            <w:tcW w:w="1810" w:type="dxa"/>
            <w:vAlign w:val="center"/>
          </w:tcPr>
          <w:p w14:paraId="280DB1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58637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74B34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</w:t>
            </w:r>
          </w:p>
        </w:tc>
        <w:tc>
          <w:tcPr>
            <w:tcW w:w="1810" w:type="dxa"/>
            <w:vAlign w:val="center"/>
          </w:tcPr>
          <w:p w14:paraId="17EFEC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432B15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5A2989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-0.038</w:t>
            </w:r>
          </w:p>
        </w:tc>
        <w:tc>
          <w:tcPr>
            <w:tcW w:w="1810" w:type="dxa"/>
            <w:vAlign w:val="center"/>
          </w:tcPr>
          <w:p w14:paraId="346180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17.873</w:t>
            </w:r>
          </w:p>
        </w:tc>
        <w:tc>
          <w:tcPr>
            <w:tcW w:w="1810" w:type="dxa"/>
            <w:vAlign w:val="center"/>
          </w:tcPr>
          <w:p w14:paraId="74A2A9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14.288</w:t>
            </w:r>
          </w:p>
        </w:tc>
        <w:tc>
          <w:tcPr>
            <w:tcW w:w="1810" w:type="dxa"/>
            <w:vAlign w:val="center"/>
          </w:tcPr>
          <w:p w14:paraId="485BCD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0.840</w:t>
            </w:r>
          </w:p>
        </w:tc>
        <w:tc>
          <w:tcPr>
            <w:tcW w:w="1810" w:type="dxa"/>
            <w:vAlign w:val="center"/>
          </w:tcPr>
          <w:p w14:paraId="05DFBC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1932F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B4DE1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</w:t>
            </w:r>
          </w:p>
        </w:tc>
        <w:tc>
          <w:tcPr>
            <w:tcW w:w="1810" w:type="dxa"/>
            <w:vAlign w:val="center"/>
          </w:tcPr>
          <w:p w14:paraId="0AA6DF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5_6_1</w:t>
            </w:r>
          </w:p>
        </w:tc>
        <w:tc>
          <w:tcPr>
            <w:tcW w:w="1810" w:type="dxa"/>
            <w:vAlign w:val="center"/>
          </w:tcPr>
          <w:p w14:paraId="1C9821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6BBBA4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-0.622</w:t>
            </w:r>
          </w:p>
        </w:tc>
        <w:tc>
          <w:tcPr>
            <w:tcW w:w="1810" w:type="dxa"/>
            <w:vAlign w:val="center"/>
          </w:tcPr>
          <w:p w14:paraId="1248A4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26.495</w:t>
            </w:r>
          </w:p>
        </w:tc>
        <w:tc>
          <w:tcPr>
            <w:tcW w:w="1810" w:type="dxa"/>
            <w:vAlign w:val="center"/>
          </w:tcPr>
          <w:p w14:paraId="06A875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19.332</w:t>
            </w:r>
          </w:p>
        </w:tc>
        <w:tc>
          <w:tcPr>
            <w:tcW w:w="1810" w:type="dxa"/>
            <w:vAlign w:val="center"/>
          </w:tcPr>
          <w:p w14:paraId="665793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4.211</w:t>
            </w:r>
          </w:p>
        </w:tc>
        <w:tc>
          <w:tcPr>
            <w:tcW w:w="1810" w:type="dxa"/>
            <w:vAlign w:val="center"/>
          </w:tcPr>
          <w:p w14:paraId="4F881F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0AA3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01331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24</w:t>
            </w:r>
          </w:p>
        </w:tc>
        <w:tc>
          <w:tcPr>
            <w:tcW w:w="1810" w:type="dxa"/>
            <w:vAlign w:val="center"/>
          </w:tcPr>
          <w:p w14:paraId="13167B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47D55D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255CA8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-0.352</w:t>
            </w:r>
          </w:p>
        </w:tc>
        <w:tc>
          <w:tcPr>
            <w:tcW w:w="1810" w:type="dxa"/>
            <w:vAlign w:val="center"/>
          </w:tcPr>
          <w:p w14:paraId="2C0D82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19.998</w:t>
            </w:r>
          </w:p>
        </w:tc>
        <w:tc>
          <w:tcPr>
            <w:tcW w:w="1810" w:type="dxa"/>
            <w:vAlign w:val="center"/>
          </w:tcPr>
          <w:p w14:paraId="0F9963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13.390</w:t>
            </w:r>
          </w:p>
        </w:tc>
        <w:tc>
          <w:tcPr>
            <w:tcW w:w="1810" w:type="dxa"/>
            <w:vAlign w:val="center"/>
          </w:tcPr>
          <w:p w14:paraId="293222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0.000</w:t>
            </w:r>
          </w:p>
        </w:tc>
        <w:tc>
          <w:tcPr>
            <w:tcW w:w="1810" w:type="dxa"/>
            <w:vAlign w:val="center"/>
          </w:tcPr>
          <w:p w14:paraId="680E2E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70EE3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A54A2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24</w:t>
            </w:r>
          </w:p>
        </w:tc>
        <w:tc>
          <w:tcPr>
            <w:tcW w:w="1810" w:type="dxa"/>
            <w:vAlign w:val="center"/>
          </w:tcPr>
          <w:p w14:paraId="2D5769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1A18B8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5E5039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0.120</w:t>
            </w:r>
          </w:p>
        </w:tc>
        <w:tc>
          <w:tcPr>
            <w:tcW w:w="1810" w:type="dxa"/>
            <w:vAlign w:val="center"/>
          </w:tcPr>
          <w:p w14:paraId="0C91F8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17.937</w:t>
            </w:r>
          </w:p>
        </w:tc>
        <w:tc>
          <w:tcPr>
            <w:tcW w:w="1810" w:type="dxa"/>
            <w:vAlign w:val="center"/>
          </w:tcPr>
          <w:p w14:paraId="7DCA25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15.261</w:t>
            </w:r>
          </w:p>
        </w:tc>
        <w:tc>
          <w:tcPr>
            <w:tcW w:w="1810" w:type="dxa"/>
            <w:vAlign w:val="center"/>
          </w:tcPr>
          <w:p w14:paraId="75192A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1.394</w:t>
            </w:r>
          </w:p>
        </w:tc>
        <w:tc>
          <w:tcPr>
            <w:tcW w:w="1810" w:type="dxa"/>
            <w:vAlign w:val="center"/>
          </w:tcPr>
          <w:p w14:paraId="103711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</w:tr>
      <w:tr w14:paraId="1CA60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1AC1C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24</w:t>
            </w:r>
          </w:p>
        </w:tc>
        <w:tc>
          <w:tcPr>
            <w:tcW w:w="1810" w:type="dxa"/>
            <w:vAlign w:val="center"/>
          </w:tcPr>
          <w:p w14:paraId="2691FF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58095F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65EA53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0.087</w:t>
            </w:r>
          </w:p>
        </w:tc>
        <w:tc>
          <w:tcPr>
            <w:tcW w:w="1810" w:type="dxa"/>
            <w:vAlign w:val="center"/>
          </w:tcPr>
          <w:p w14:paraId="33CA5F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17.630</w:t>
            </w:r>
          </w:p>
        </w:tc>
        <w:tc>
          <w:tcPr>
            <w:tcW w:w="1810" w:type="dxa"/>
            <w:vAlign w:val="center"/>
          </w:tcPr>
          <w:p w14:paraId="5972A6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14.446</w:t>
            </w:r>
          </w:p>
        </w:tc>
        <w:tc>
          <w:tcPr>
            <w:tcW w:w="1810" w:type="dxa"/>
            <w:vAlign w:val="center"/>
          </w:tcPr>
          <w:p w14:paraId="29B97B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0.809</w:t>
            </w:r>
          </w:p>
        </w:tc>
        <w:tc>
          <w:tcPr>
            <w:tcW w:w="1810" w:type="dxa"/>
            <w:vAlign w:val="center"/>
          </w:tcPr>
          <w:p w14:paraId="0DD53B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</w:t>
            </w:r>
          </w:p>
        </w:tc>
      </w:tr>
      <w:tr w14:paraId="7BE1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4274C3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25</w:t>
            </w:r>
          </w:p>
        </w:tc>
        <w:tc>
          <w:tcPr>
            <w:tcW w:w="1810" w:type="dxa"/>
            <w:vAlign w:val="center"/>
          </w:tcPr>
          <w:p w14:paraId="3638BC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3023E4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147C12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0.176</w:t>
            </w:r>
          </w:p>
        </w:tc>
        <w:tc>
          <w:tcPr>
            <w:tcW w:w="1810" w:type="dxa"/>
            <w:vAlign w:val="center"/>
          </w:tcPr>
          <w:p w14:paraId="56B190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20.847</w:t>
            </w:r>
          </w:p>
        </w:tc>
        <w:tc>
          <w:tcPr>
            <w:tcW w:w="1810" w:type="dxa"/>
            <w:vAlign w:val="center"/>
          </w:tcPr>
          <w:p w14:paraId="7F5D1B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28.222</w:t>
            </w:r>
          </w:p>
        </w:tc>
        <w:tc>
          <w:tcPr>
            <w:tcW w:w="1810" w:type="dxa"/>
            <w:vAlign w:val="center"/>
          </w:tcPr>
          <w:p w14:paraId="7B34EE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20.000</w:t>
            </w:r>
          </w:p>
        </w:tc>
        <w:tc>
          <w:tcPr>
            <w:tcW w:w="1810" w:type="dxa"/>
            <w:vAlign w:val="center"/>
          </w:tcPr>
          <w:p w14:paraId="35BE78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7E70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839AB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25</w:t>
            </w:r>
          </w:p>
        </w:tc>
        <w:tc>
          <w:tcPr>
            <w:tcW w:w="1810" w:type="dxa"/>
            <w:vAlign w:val="center"/>
          </w:tcPr>
          <w:p w14:paraId="78DB70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196E4A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07AC66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-0.077</w:t>
            </w:r>
          </w:p>
        </w:tc>
        <w:tc>
          <w:tcPr>
            <w:tcW w:w="1810" w:type="dxa"/>
            <w:vAlign w:val="center"/>
          </w:tcPr>
          <w:p w14:paraId="34503C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22.527</w:t>
            </w:r>
          </w:p>
        </w:tc>
        <w:tc>
          <w:tcPr>
            <w:tcW w:w="1810" w:type="dxa"/>
            <w:vAlign w:val="center"/>
          </w:tcPr>
          <w:p w14:paraId="3EFD51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16.768</w:t>
            </w:r>
          </w:p>
        </w:tc>
        <w:tc>
          <w:tcPr>
            <w:tcW w:w="1810" w:type="dxa"/>
            <w:vAlign w:val="center"/>
          </w:tcPr>
          <w:p w14:paraId="5D21BF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1.639</w:t>
            </w:r>
          </w:p>
        </w:tc>
        <w:tc>
          <w:tcPr>
            <w:tcW w:w="1810" w:type="dxa"/>
            <w:vAlign w:val="center"/>
          </w:tcPr>
          <w:p w14:paraId="7B9A4B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3EE81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B1B27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25</w:t>
            </w:r>
          </w:p>
        </w:tc>
        <w:tc>
          <w:tcPr>
            <w:tcW w:w="1810" w:type="dxa"/>
            <w:vAlign w:val="center"/>
          </w:tcPr>
          <w:p w14:paraId="6FF31E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38D5B5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62C6D3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-0.004</w:t>
            </w:r>
          </w:p>
        </w:tc>
        <w:tc>
          <w:tcPr>
            <w:tcW w:w="1810" w:type="dxa"/>
            <w:vAlign w:val="center"/>
          </w:tcPr>
          <w:p w14:paraId="64DA9D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20.823</w:t>
            </w:r>
          </w:p>
        </w:tc>
        <w:tc>
          <w:tcPr>
            <w:tcW w:w="1810" w:type="dxa"/>
            <w:vAlign w:val="center"/>
          </w:tcPr>
          <w:p w14:paraId="4BBD0D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14.644</w:t>
            </w:r>
          </w:p>
        </w:tc>
        <w:tc>
          <w:tcPr>
            <w:tcW w:w="1810" w:type="dxa"/>
            <w:vAlign w:val="center"/>
          </w:tcPr>
          <w:p w14:paraId="0563AD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1.042</w:t>
            </w:r>
          </w:p>
        </w:tc>
        <w:tc>
          <w:tcPr>
            <w:tcW w:w="1810" w:type="dxa"/>
            <w:vAlign w:val="center"/>
          </w:tcPr>
          <w:p w14:paraId="39A02E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04531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66F28B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26</w:t>
            </w:r>
          </w:p>
        </w:tc>
        <w:tc>
          <w:tcPr>
            <w:tcW w:w="1810" w:type="dxa"/>
            <w:vAlign w:val="center"/>
          </w:tcPr>
          <w:p w14:paraId="1E95D4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  <w:tc>
          <w:tcPr>
            <w:tcW w:w="1810" w:type="dxa"/>
            <w:vAlign w:val="center"/>
          </w:tcPr>
          <w:p w14:paraId="2AC5E3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低</w:t>
            </w:r>
          </w:p>
        </w:tc>
        <w:tc>
          <w:tcPr>
            <w:tcW w:w="1810" w:type="dxa"/>
            <w:vAlign w:val="center"/>
          </w:tcPr>
          <w:p w14:paraId="2D46EF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0.094</w:t>
            </w:r>
          </w:p>
        </w:tc>
        <w:tc>
          <w:tcPr>
            <w:tcW w:w="1810" w:type="dxa"/>
            <w:vAlign w:val="center"/>
          </w:tcPr>
          <w:p w14:paraId="091451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19.151</w:t>
            </w:r>
          </w:p>
        </w:tc>
        <w:tc>
          <w:tcPr>
            <w:tcW w:w="1810" w:type="dxa"/>
            <w:vAlign w:val="center"/>
          </w:tcPr>
          <w:p w14:paraId="060A99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17.051</w:t>
            </w:r>
          </w:p>
        </w:tc>
        <w:tc>
          <w:tcPr>
            <w:tcW w:w="1810" w:type="dxa"/>
            <w:vAlign w:val="center"/>
          </w:tcPr>
          <w:p w14:paraId="209338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1.282</w:t>
            </w:r>
          </w:p>
        </w:tc>
        <w:tc>
          <w:tcPr>
            <w:tcW w:w="1810" w:type="dxa"/>
            <w:vAlign w:val="center"/>
          </w:tcPr>
          <w:p w14:paraId="759763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</w:t>
            </w:r>
          </w:p>
        </w:tc>
      </w:tr>
      <w:tr w14:paraId="3F4EE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3D0457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26</w:t>
            </w:r>
          </w:p>
        </w:tc>
        <w:tc>
          <w:tcPr>
            <w:tcW w:w="1810" w:type="dxa"/>
            <w:vAlign w:val="center"/>
          </w:tcPr>
          <w:p w14:paraId="588D7F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4</w:t>
            </w:r>
          </w:p>
        </w:tc>
        <w:tc>
          <w:tcPr>
            <w:tcW w:w="1810" w:type="dxa"/>
            <w:vAlign w:val="center"/>
          </w:tcPr>
          <w:p w14:paraId="00B3AE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中</w:t>
            </w:r>
          </w:p>
        </w:tc>
        <w:tc>
          <w:tcPr>
            <w:tcW w:w="1810" w:type="dxa"/>
            <w:vAlign w:val="center"/>
          </w:tcPr>
          <w:p w14:paraId="45EC73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0.081</w:t>
            </w:r>
          </w:p>
        </w:tc>
        <w:tc>
          <w:tcPr>
            <w:tcW w:w="1810" w:type="dxa"/>
            <w:vAlign w:val="center"/>
          </w:tcPr>
          <w:p w14:paraId="26484D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22.802</w:t>
            </w:r>
          </w:p>
        </w:tc>
        <w:tc>
          <w:tcPr>
            <w:tcW w:w="1810" w:type="dxa"/>
            <w:vAlign w:val="center"/>
          </w:tcPr>
          <w:p w14:paraId="483B87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18.079</w:t>
            </w:r>
          </w:p>
        </w:tc>
        <w:tc>
          <w:tcPr>
            <w:tcW w:w="1810" w:type="dxa"/>
            <w:vAlign w:val="center"/>
          </w:tcPr>
          <w:p w14:paraId="763BC8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1.235</w:t>
            </w:r>
          </w:p>
        </w:tc>
        <w:tc>
          <w:tcPr>
            <w:tcW w:w="1810" w:type="dxa"/>
            <w:vAlign w:val="center"/>
          </w:tcPr>
          <w:p w14:paraId="0B3490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3</w:t>
            </w:r>
          </w:p>
        </w:tc>
      </w:tr>
      <w:tr w14:paraId="67640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3055D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26</w:t>
            </w:r>
          </w:p>
        </w:tc>
        <w:tc>
          <w:tcPr>
            <w:tcW w:w="1810" w:type="dxa"/>
            <w:vAlign w:val="center"/>
          </w:tcPr>
          <w:p w14:paraId="598CA7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5_6</w:t>
            </w:r>
          </w:p>
        </w:tc>
        <w:tc>
          <w:tcPr>
            <w:tcW w:w="1810" w:type="dxa"/>
            <w:vAlign w:val="center"/>
          </w:tcPr>
          <w:p w14:paraId="252BE0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高</w:t>
            </w:r>
          </w:p>
        </w:tc>
        <w:tc>
          <w:tcPr>
            <w:tcW w:w="1810" w:type="dxa"/>
            <w:vAlign w:val="center"/>
          </w:tcPr>
          <w:p w14:paraId="13279E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-0.160</w:t>
            </w:r>
          </w:p>
        </w:tc>
        <w:tc>
          <w:tcPr>
            <w:tcW w:w="1810" w:type="dxa"/>
            <w:vAlign w:val="center"/>
          </w:tcPr>
          <w:p w14:paraId="4FE496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23.531</w:t>
            </w:r>
          </w:p>
        </w:tc>
        <w:tc>
          <w:tcPr>
            <w:tcW w:w="1810" w:type="dxa"/>
            <w:vAlign w:val="center"/>
          </w:tcPr>
          <w:p w14:paraId="544C02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19.073</w:t>
            </w:r>
          </w:p>
        </w:tc>
        <w:tc>
          <w:tcPr>
            <w:tcW w:w="1810" w:type="dxa"/>
            <w:vAlign w:val="center"/>
          </w:tcPr>
          <w:p w14:paraId="7E9EF5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2.956</w:t>
            </w:r>
          </w:p>
        </w:tc>
        <w:tc>
          <w:tcPr>
            <w:tcW w:w="1810" w:type="dxa"/>
            <w:vAlign w:val="center"/>
          </w:tcPr>
          <w:p w14:paraId="0CAE64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3"/>
              </w:rPr>
              <w:t>6</w:t>
            </w:r>
          </w:p>
        </w:tc>
      </w:tr>
    </w:tbl>
    <w:p w14:paraId="0BBD55B5">
      <w:pPr>
        <w:rPr>
          <w:rFonts w:hint="eastAsia" w:ascii="宋体" w:hAnsi="宋体" w:eastAsia="宋体" w:cs="宋体"/>
        </w:rPr>
      </w:pPr>
    </w:p>
    <w:sectPr>
      <w:pgSz w:w="15840" w:h="12240" w:orient="landscape"/>
      <w:pgMar w:top="737" w:right="680" w:bottom="737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B3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1384</Words>
  <Characters>1688</Characters>
  <Lines>0</Lines>
  <Paragraphs>0</Paragraphs>
  <TotalTime>0</TotalTime>
  <ScaleCrop>false</ScaleCrop>
  <LinksUpToDate>false</LinksUpToDate>
  <CharactersWithSpaces>1776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Dewdrops</cp:lastModifiedBy>
  <dcterms:modified xsi:type="dcterms:W3CDTF">2026-05-27T04:10:56Z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eyJoZGlkIjoiZDYyY2ZmNmMwMjMwMmJkZDNhNGEwNTFmZDQ5ODkzZmQiLCJ1c2VySWQiOiI0NTQxOTc5MzgifQ==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C40C7A52111343609C06D4E3AD597173_12</vt:lpwstr>
  </property>
</Properties>
</file>